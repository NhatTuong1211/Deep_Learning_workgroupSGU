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6BF65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center"/>
        <w:rPr>
          <w:rFonts w:hint="default" w:ascii="Times New Roman" w:hAnsi="Times New Roman" w:eastAsia="sans-serif" w:cs="Times New Roman"/>
          <w:i/>
          <w:iCs/>
          <w:color w:val="1F1F1F"/>
          <w:sz w:val="30"/>
          <w:szCs w:val="30"/>
        </w:rPr>
      </w:pPr>
      <w:r>
        <w:rPr>
          <w:i/>
          <w:iCs/>
          <w:sz w:val="36"/>
          <w:szCs w:val="36"/>
        </w:rPr>
        <mc:AlternateContent>
          <mc:Choice Requires="wpg">
            <w:drawing>
              <wp:anchor distT="0" distB="0" distL="114300" distR="114300" simplePos="0" relativeHeight="251660288" behindDoc="0" locked="0" layoutInCell="1" allowOverlap="1">
                <wp:simplePos x="0" y="0"/>
                <wp:positionH relativeFrom="margin">
                  <wp:posOffset>-816610</wp:posOffset>
                </wp:positionH>
                <wp:positionV relativeFrom="paragraph">
                  <wp:posOffset>-614045</wp:posOffset>
                </wp:positionV>
                <wp:extent cx="6938645" cy="10038080"/>
                <wp:effectExtent l="0" t="0" r="5080" b="1270"/>
                <wp:wrapNone/>
                <wp:docPr id="1141" name="Group 1"/>
                <wp:cNvGraphicFramePr/>
                <a:graphic xmlns:a="http://schemas.openxmlformats.org/drawingml/2006/main">
                  <a:graphicData uri="http://schemas.microsoft.com/office/word/2010/wordprocessingGroup">
                    <wpg:wgp>
                      <wpg:cNvGrpSpPr/>
                      <wpg:grpSpPr>
                        <a:xfrm>
                          <a:off x="0" y="0"/>
                          <a:ext cx="6938645" cy="10038080"/>
                          <a:chOff x="0" y="0"/>
                          <a:chExt cx="6952234" cy="10080117"/>
                        </a:xfrm>
                      </wpg:grpSpPr>
                      <wps:wsp>
                        <wps:cNvPr id="1859394379" name="Graphic 2"/>
                        <wps:cNvSpPr/>
                        <wps:spPr>
                          <a:xfrm>
                            <a:off x="39928" y="9852685"/>
                            <a:ext cx="187960" cy="187960"/>
                          </a:xfrm>
                          <a:custGeom>
                            <a:avLst/>
                            <a:gdLst/>
                            <a:ahLst/>
                            <a:cxnLst/>
                            <a:rect l="l" t="t" r="r" b="b"/>
                            <a:pathLst>
                              <a:path w="187960" h="187960">
                                <a:moveTo>
                                  <a:pt x="187452" y="129235"/>
                                </a:moveTo>
                                <a:lnTo>
                                  <a:pt x="58204" y="129235"/>
                                </a:lnTo>
                                <a:lnTo>
                                  <a:pt x="58204" y="0"/>
                                </a:lnTo>
                                <a:lnTo>
                                  <a:pt x="0" y="0"/>
                                </a:lnTo>
                                <a:lnTo>
                                  <a:pt x="0" y="129235"/>
                                </a:lnTo>
                                <a:lnTo>
                                  <a:pt x="0" y="187452"/>
                                </a:lnTo>
                                <a:lnTo>
                                  <a:pt x="58204" y="187452"/>
                                </a:lnTo>
                                <a:lnTo>
                                  <a:pt x="187452" y="187452"/>
                                </a:lnTo>
                                <a:lnTo>
                                  <a:pt x="187452" y="129235"/>
                                </a:lnTo>
                                <a:close/>
                              </a:path>
                            </a:pathLst>
                          </a:custGeom>
                          <a:solidFill>
                            <a:srgbClr val="000080"/>
                          </a:solidFill>
                        </wps:spPr>
                        <wps:bodyPr/>
                      </wps:wsp>
                      <wps:wsp>
                        <wps:cNvPr id="1952325272" name="Graphic 3"/>
                        <wps:cNvSpPr/>
                        <wps:spPr>
                          <a:xfrm>
                            <a:off x="0" y="9852685"/>
                            <a:ext cx="227965" cy="227329"/>
                          </a:xfrm>
                          <a:custGeom>
                            <a:avLst/>
                            <a:gdLst/>
                            <a:ahLst/>
                            <a:cxnLst/>
                            <a:rect l="l" t="t" r="r" b="b"/>
                            <a:pathLst>
                              <a:path w="227965" h="227329">
                                <a:moveTo>
                                  <a:pt x="137769" y="29565"/>
                                </a:moveTo>
                                <a:lnTo>
                                  <a:pt x="8534" y="29565"/>
                                </a:lnTo>
                                <a:lnTo>
                                  <a:pt x="8534" y="0"/>
                                </a:lnTo>
                                <a:lnTo>
                                  <a:pt x="0" y="0"/>
                                </a:lnTo>
                                <a:lnTo>
                                  <a:pt x="0" y="29565"/>
                                </a:lnTo>
                                <a:lnTo>
                                  <a:pt x="0" y="38404"/>
                                </a:lnTo>
                                <a:lnTo>
                                  <a:pt x="8534" y="38404"/>
                                </a:lnTo>
                                <a:lnTo>
                                  <a:pt x="137769" y="38404"/>
                                </a:lnTo>
                                <a:lnTo>
                                  <a:pt x="137769" y="29565"/>
                                </a:lnTo>
                                <a:close/>
                              </a:path>
                              <a:path w="227965" h="227329">
                                <a:moveTo>
                                  <a:pt x="227380" y="218541"/>
                                </a:moveTo>
                                <a:lnTo>
                                  <a:pt x="187756" y="218541"/>
                                </a:lnTo>
                                <a:lnTo>
                                  <a:pt x="187756" y="88087"/>
                                </a:lnTo>
                                <a:lnTo>
                                  <a:pt x="187756" y="79552"/>
                                </a:lnTo>
                                <a:lnTo>
                                  <a:pt x="178917" y="79552"/>
                                </a:lnTo>
                                <a:lnTo>
                                  <a:pt x="147828" y="79552"/>
                                </a:lnTo>
                                <a:lnTo>
                                  <a:pt x="147828" y="29565"/>
                                </a:lnTo>
                                <a:lnTo>
                                  <a:pt x="139293" y="29565"/>
                                </a:lnTo>
                                <a:lnTo>
                                  <a:pt x="139293" y="79552"/>
                                </a:lnTo>
                                <a:lnTo>
                                  <a:pt x="8534" y="79552"/>
                                </a:lnTo>
                                <a:lnTo>
                                  <a:pt x="0" y="79552"/>
                                </a:lnTo>
                                <a:lnTo>
                                  <a:pt x="0" y="88087"/>
                                </a:lnTo>
                                <a:lnTo>
                                  <a:pt x="0" y="218541"/>
                                </a:lnTo>
                                <a:lnTo>
                                  <a:pt x="0" y="227076"/>
                                </a:lnTo>
                                <a:lnTo>
                                  <a:pt x="8534" y="227076"/>
                                </a:lnTo>
                                <a:lnTo>
                                  <a:pt x="137769" y="227076"/>
                                </a:lnTo>
                                <a:lnTo>
                                  <a:pt x="137769" y="218541"/>
                                </a:lnTo>
                                <a:lnTo>
                                  <a:pt x="8534" y="218541"/>
                                </a:lnTo>
                                <a:lnTo>
                                  <a:pt x="8534" y="88087"/>
                                </a:lnTo>
                                <a:lnTo>
                                  <a:pt x="139293" y="88087"/>
                                </a:lnTo>
                                <a:lnTo>
                                  <a:pt x="139293" y="227076"/>
                                </a:lnTo>
                                <a:lnTo>
                                  <a:pt x="147828" y="227076"/>
                                </a:lnTo>
                                <a:lnTo>
                                  <a:pt x="147828" y="88087"/>
                                </a:lnTo>
                                <a:lnTo>
                                  <a:pt x="178917" y="88087"/>
                                </a:lnTo>
                                <a:lnTo>
                                  <a:pt x="178917" y="218541"/>
                                </a:lnTo>
                                <a:lnTo>
                                  <a:pt x="178917" y="227076"/>
                                </a:lnTo>
                                <a:lnTo>
                                  <a:pt x="187756" y="227076"/>
                                </a:lnTo>
                                <a:lnTo>
                                  <a:pt x="227380" y="227076"/>
                                </a:lnTo>
                                <a:lnTo>
                                  <a:pt x="227380" y="218541"/>
                                </a:lnTo>
                                <a:close/>
                              </a:path>
                            </a:pathLst>
                          </a:custGeom>
                          <a:solidFill>
                            <a:srgbClr val="000000"/>
                          </a:solidFill>
                        </wps:spPr>
                        <wps:bodyPr/>
                      </wps:wsp>
                      <wps:wsp>
                        <wps:cNvPr id="845633648" name="Graphic 4"/>
                        <wps:cNvSpPr/>
                        <wps:spPr>
                          <a:xfrm>
                            <a:off x="39928" y="39902"/>
                            <a:ext cx="187960" cy="187960"/>
                          </a:xfrm>
                          <a:custGeom>
                            <a:avLst/>
                            <a:gdLst/>
                            <a:ahLst/>
                            <a:cxnLst/>
                            <a:rect l="l" t="t" r="r" b="b"/>
                            <a:pathLst>
                              <a:path w="187960" h="187960">
                                <a:moveTo>
                                  <a:pt x="187452" y="76"/>
                                </a:moveTo>
                                <a:lnTo>
                                  <a:pt x="58204" y="76"/>
                                </a:lnTo>
                                <a:lnTo>
                                  <a:pt x="0" y="0"/>
                                </a:lnTo>
                                <a:lnTo>
                                  <a:pt x="0" y="58293"/>
                                </a:lnTo>
                                <a:lnTo>
                                  <a:pt x="0" y="187452"/>
                                </a:lnTo>
                                <a:lnTo>
                                  <a:pt x="58204" y="187452"/>
                                </a:lnTo>
                                <a:lnTo>
                                  <a:pt x="58204" y="58293"/>
                                </a:lnTo>
                                <a:lnTo>
                                  <a:pt x="187452" y="58293"/>
                                </a:lnTo>
                                <a:lnTo>
                                  <a:pt x="187452" y="76"/>
                                </a:lnTo>
                                <a:close/>
                              </a:path>
                            </a:pathLst>
                          </a:custGeom>
                          <a:solidFill>
                            <a:srgbClr val="000080"/>
                          </a:solidFill>
                        </wps:spPr>
                        <wps:bodyPr/>
                      </wps:wsp>
                      <wps:wsp>
                        <wps:cNvPr id="1100220963" name="Graphic 5"/>
                        <wps:cNvSpPr/>
                        <wps:spPr>
                          <a:xfrm>
                            <a:off x="0" y="0"/>
                            <a:ext cx="227965" cy="227965"/>
                          </a:xfrm>
                          <a:custGeom>
                            <a:avLst/>
                            <a:gdLst/>
                            <a:ahLst/>
                            <a:cxnLst/>
                            <a:rect l="l" t="t" r="r" b="b"/>
                            <a:pathLst>
                              <a:path w="227965" h="227965">
                                <a:moveTo>
                                  <a:pt x="197510" y="139319"/>
                                </a:moveTo>
                                <a:lnTo>
                                  <a:pt x="147828" y="139319"/>
                                </a:lnTo>
                                <a:lnTo>
                                  <a:pt x="147828" y="8534"/>
                                </a:lnTo>
                                <a:lnTo>
                                  <a:pt x="147828" y="25"/>
                                </a:lnTo>
                                <a:lnTo>
                                  <a:pt x="0" y="0"/>
                                </a:lnTo>
                                <a:lnTo>
                                  <a:pt x="0" y="8534"/>
                                </a:lnTo>
                                <a:lnTo>
                                  <a:pt x="0" y="137820"/>
                                </a:lnTo>
                                <a:lnTo>
                                  <a:pt x="8534" y="137820"/>
                                </a:lnTo>
                                <a:lnTo>
                                  <a:pt x="8534" y="8534"/>
                                </a:lnTo>
                                <a:lnTo>
                                  <a:pt x="139293" y="8534"/>
                                </a:lnTo>
                                <a:lnTo>
                                  <a:pt x="139293" y="139319"/>
                                </a:lnTo>
                                <a:lnTo>
                                  <a:pt x="0" y="139319"/>
                                </a:lnTo>
                                <a:lnTo>
                                  <a:pt x="0" y="147853"/>
                                </a:lnTo>
                                <a:lnTo>
                                  <a:pt x="139293" y="147853"/>
                                </a:lnTo>
                                <a:lnTo>
                                  <a:pt x="139293" y="178943"/>
                                </a:lnTo>
                                <a:lnTo>
                                  <a:pt x="8534" y="178943"/>
                                </a:lnTo>
                                <a:lnTo>
                                  <a:pt x="0" y="178892"/>
                                </a:lnTo>
                                <a:lnTo>
                                  <a:pt x="0" y="187477"/>
                                </a:lnTo>
                                <a:lnTo>
                                  <a:pt x="0" y="227355"/>
                                </a:lnTo>
                                <a:lnTo>
                                  <a:pt x="8534" y="227355"/>
                                </a:lnTo>
                                <a:lnTo>
                                  <a:pt x="8534" y="187477"/>
                                </a:lnTo>
                                <a:lnTo>
                                  <a:pt x="139293" y="187477"/>
                                </a:lnTo>
                                <a:lnTo>
                                  <a:pt x="147828" y="187477"/>
                                </a:lnTo>
                                <a:lnTo>
                                  <a:pt x="147828" y="178943"/>
                                </a:lnTo>
                                <a:lnTo>
                                  <a:pt x="147828" y="147853"/>
                                </a:lnTo>
                                <a:lnTo>
                                  <a:pt x="197510" y="147853"/>
                                </a:lnTo>
                                <a:lnTo>
                                  <a:pt x="197510" y="139319"/>
                                </a:lnTo>
                                <a:close/>
                              </a:path>
                              <a:path w="227965" h="227965">
                                <a:moveTo>
                                  <a:pt x="227380" y="0"/>
                                </a:moveTo>
                                <a:lnTo>
                                  <a:pt x="188976" y="0"/>
                                </a:lnTo>
                                <a:lnTo>
                                  <a:pt x="188976" y="8534"/>
                                </a:lnTo>
                                <a:lnTo>
                                  <a:pt x="188976" y="137820"/>
                                </a:lnTo>
                                <a:lnTo>
                                  <a:pt x="197510" y="137820"/>
                                </a:lnTo>
                                <a:lnTo>
                                  <a:pt x="197510" y="8534"/>
                                </a:lnTo>
                                <a:lnTo>
                                  <a:pt x="227380" y="8534"/>
                                </a:lnTo>
                                <a:lnTo>
                                  <a:pt x="227380" y="0"/>
                                </a:lnTo>
                                <a:close/>
                              </a:path>
                            </a:pathLst>
                          </a:custGeom>
                          <a:solidFill>
                            <a:srgbClr val="000000"/>
                          </a:solidFill>
                        </wps:spPr>
                        <wps:bodyPr/>
                      </wps:wsp>
                      <wps:wsp>
                        <wps:cNvPr id="811263322" name="Graphic 6"/>
                        <wps:cNvSpPr/>
                        <wps:spPr>
                          <a:xfrm>
                            <a:off x="228600"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651457827" name="Graphic 7"/>
                        <wps:cNvSpPr/>
                        <wps:spPr>
                          <a:xfrm>
                            <a:off x="228600"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202529457" name="Graphic 8"/>
                        <wps:cNvSpPr/>
                        <wps:spPr>
                          <a:xfrm>
                            <a:off x="460552" y="9981920"/>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ps:wsp>
                      <wps:wsp>
                        <wps:cNvPr id="576187656" name="Graphic 9"/>
                        <wps:cNvSpPr/>
                        <wps:spPr>
                          <a:xfrm>
                            <a:off x="460552" y="10071227"/>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ps:wsp>
                      <wps:wsp>
                        <wps:cNvPr id="297381315" name="Graphic 10"/>
                        <wps:cNvSpPr/>
                        <wps:spPr>
                          <a:xfrm>
                            <a:off x="692200"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71382821" name="Graphic 11"/>
                        <wps:cNvSpPr/>
                        <wps:spPr>
                          <a:xfrm>
                            <a:off x="692200"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1984304134" name="Graphic 12"/>
                        <wps:cNvSpPr/>
                        <wps:spPr>
                          <a:xfrm>
                            <a:off x="923848"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691742634" name="Graphic 13"/>
                        <wps:cNvSpPr/>
                        <wps:spPr>
                          <a:xfrm>
                            <a:off x="923848"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118333587" name="Graphic 14"/>
                        <wps:cNvSpPr/>
                        <wps:spPr>
                          <a:xfrm>
                            <a:off x="1155446"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719355610" name="Graphic 15"/>
                        <wps:cNvSpPr/>
                        <wps:spPr>
                          <a:xfrm>
                            <a:off x="1155446"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891664019" name="Graphic 16"/>
                        <wps:cNvSpPr/>
                        <wps:spPr>
                          <a:xfrm>
                            <a:off x="1387094"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667961686" name="Graphic 17"/>
                        <wps:cNvSpPr/>
                        <wps:spPr>
                          <a:xfrm>
                            <a:off x="1387094"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961508976" name="Graphic 18"/>
                        <wps:cNvSpPr/>
                        <wps:spPr>
                          <a:xfrm>
                            <a:off x="1618741"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413716519" name="Graphic 19"/>
                        <wps:cNvSpPr/>
                        <wps:spPr>
                          <a:xfrm>
                            <a:off x="1618741"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847513239" name="Graphic 20"/>
                        <wps:cNvSpPr/>
                        <wps:spPr>
                          <a:xfrm>
                            <a:off x="1850389"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339229275" name="Graphic 21"/>
                        <wps:cNvSpPr/>
                        <wps:spPr>
                          <a:xfrm>
                            <a:off x="1850389"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627090000" name="Graphic 22"/>
                        <wps:cNvSpPr/>
                        <wps:spPr>
                          <a:xfrm>
                            <a:off x="2082419"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220703170" name="Graphic 23"/>
                        <wps:cNvSpPr/>
                        <wps:spPr>
                          <a:xfrm>
                            <a:off x="2082419"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1548548174" name="Graphic 24"/>
                        <wps:cNvSpPr/>
                        <wps:spPr>
                          <a:xfrm>
                            <a:off x="2314067"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2011850989" name="Graphic 25"/>
                        <wps:cNvSpPr/>
                        <wps:spPr>
                          <a:xfrm>
                            <a:off x="2314067"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443861196" name="Graphic 26"/>
                        <wps:cNvSpPr/>
                        <wps:spPr>
                          <a:xfrm>
                            <a:off x="2545714"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434873848" name="Graphic 27"/>
                        <wps:cNvSpPr/>
                        <wps:spPr>
                          <a:xfrm>
                            <a:off x="2545714"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284393386" name="Graphic 28"/>
                        <wps:cNvSpPr/>
                        <wps:spPr>
                          <a:xfrm>
                            <a:off x="2777363"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31837293" name="Graphic 29"/>
                        <wps:cNvSpPr/>
                        <wps:spPr>
                          <a:xfrm>
                            <a:off x="2777363"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557183030" name="Graphic 30"/>
                        <wps:cNvSpPr/>
                        <wps:spPr>
                          <a:xfrm>
                            <a:off x="3009010"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388961717" name="Graphic 31"/>
                        <wps:cNvSpPr/>
                        <wps:spPr>
                          <a:xfrm>
                            <a:off x="3009010"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2128221431" name="Graphic 32"/>
                        <wps:cNvSpPr/>
                        <wps:spPr>
                          <a:xfrm>
                            <a:off x="3240658"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749770142" name="Graphic 33"/>
                        <wps:cNvSpPr/>
                        <wps:spPr>
                          <a:xfrm>
                            <a:off x="3240658"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281207718" name="Graphic 34"/>
                        <wps:cNvSpPr/>
                        <wps:spPr>
                          <a:xfrm>
                            <a:off x="3472560"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95387653" name="Graphic 35"/>
                        <wps:cNvSpPr/>
                        <wps:spPr>
                          <a:xfrm>
                            <a:off x="3472560"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251674231" name="Graphic 36"/>
                        <wps:cNvSpPr/>
                        <wps:spPr>
                          <a:xfrm>
                            <a:off x="3704209"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1760703198" name="Graphic 37"/>
                        <wps:cNvSpPr/>
                        <wps:spPr>
                          <a:xfrm>
                            <a:off x="3704209"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1242247747" name="Graphic 38"/>
                        <wps:cNvSpPr/>
                        <wps:spPr>
                          <a:xfrm>
                            <a:off x="3935857"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5383681" name="Graphic 39"/>
                        <wps:cNvSpPr/>
                        <wps:spPr>
                          <a:xfrm>
                            <a:off x="3935857"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729126511" name="Graphic 40"/>
                        <wps:cNvSpPr/>
                        <wps:spPr>
                          <a:xfrm>
                            <a:off x="4167504"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940285715" name="Graphic 41"/>
                        <wps:cNvSpPr/>
                        <wps:spPr>
                          <a:xfrm>
                            <a:off x="4167504"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293864482" name="Graphic 42"/>
                        <wps:cNvSpPr/>
                        <wps:spPr>
                          <a:xfrm>
                            <a:off x="4399153"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541597549" name="Graphic 43"/>
                        <wps:cNvSpPr/>
                        <wps:spPr>
                          <a:xfrm>
                            <a:off x="4399153"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291763105" name="Graphic 44"/>
                        <wps:cNvSpPr/>
                        <wps:spPr>
                          <a:xfrm>
                            <a:off x="4630801"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455561137" name="Graphic 45"/>
                        <wps:cNvSpPr/>
                        <wps:spPr>
                          <a:xfrm>
                            <a:off x="4630801"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901582970" name="Graphic 46"/>
                        <wps:cNvSpPr/>
                        <wps:spPr>
                          <a:xfrm>
                            <a:off x="4862448"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658050127" name="Graphic 47"/>
                        <wps:cNvSpPr/>
                        <wps:spPr>
                          <a:xfrm>
                            <a:off x="4862448"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2012992450" name="Graphic 48"/>
                        <wps:cNvSpPr/>
                        <wps:spPr>
                          <a:xfrm>
                            <a:off x="5094478"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602480604" name="Graphic 49"/>
                        <wps:cNvSpPr/>
                        <wps:spPr>
                          <a:xfrm>
                            <a:off x="5094478"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1713788220" name="Graphic 50"/>
                        <wps:cNvSpPr/>
                        <wps:spPr>
                          <a:xfrm>
                            <a:off x="5326126" y="9981920"/>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ps:wsp>
                      <wps:wsp>
                        <wps:cNvPr id="553873857" name="Graphic 51"/>
                        <wps:cNvSpPr/>
                        <wps:spPr>
                          <a:xfrm>
                            <a:off x="5326126" y="10071227"/>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ps:wsp>
                      <wps:wsp>
                        <wps:cNvPr id="23869212" name="Graphic 52"/>
                        <wps:cNvSpPr/>
                        <wps:spPr>
                          <a:xfrm>
                            <a:off x="5559297" y="9981920"/>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ps:wsp>
                      <wps:wsp>
                        <wps:cNvPr id="894474392" name="Graphic 53"/>
                        <wps:cNvSpPr/>
                        <wps:spPr>
                          <a:xfrm>
                            <a:off x="5559297" y="10071227"/>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ps:wsp>
                      <wps:wsp>
                        <wps:cNvPr id="1701706995" name="Graphic 54"/>
                        <wps:cNvSpPr/>
                        <wps:spPr>
                          <a:xfrm>
                            <a:off x="5792470" y="9981920"/>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ps:wsp>
                      <wps:wsp>
                        <wps:cNvPr id="671827" name="Graphic 55"/>
                        <wps:cNvSpPr/>
                        <wps:spPr>
                          <a:xfrm>
                            <a:off x="5792470" y="10071227"/>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ps:wsp>
                      <wps:wsp>
                        <wps:cNvPr id="198831928" name="Graphic 56"/>
                        <wps:cNvSpPr/>
                        <wps:spPr>
                          <a:xfrm>
                            <a:off x="6025641" y="9981920"/>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ps:wsp>
                      <wps:wsp>
                        <wps:cNvPr id="1949998029" name="Graphic 57"/>
                        <wps:cNvSpPr/>
                        <wps:spPr>
                          <a:xfrm>
                            <a:off x="6025641" y="10071227"/>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ps:wsp>
                      <wps:wsp>
                        <wps:cNvPr id="1260777198" name="Graphic 58"/>
                        <wps:cNvSpPr/>
                        <wps:spPr>
                          <a:xfrm>
                            <a:off x="6258814" y="9981920"/>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ps:wsp>
                      <wps:wsp>
                        <wps:cNvPr id="299057677" name="Graphic 59"/>
                        <wps:cNvSpPr/>
                        <wps:spPr>
                          <a:xfrm>
                            <a:off x="6258814" y="10071227"/>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ps:wsp>
                      <wps:wsp>
                        <wps:cNvPr id="1424324747" name="Graphic 60"/>
                        <wps:cNvSpPr/>
                        <wps:spPr>
                          <a:xfrm>
                            <a:off x="6492240" y="9981920"/>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ps:wsp>
                      <wps:wsp>
                        <wps:cNvPr id="472150399" name="Graphic 61"/>
                        <wps:cNvSpPr/>
                        <wps:spPr>
                          <a:xfrm>
                            <a:off x="6492240" y="10071227"/>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ps:wsp>
                      <wps:wsp>
                        <wps:cNvPr id="1877124143" name="Graphic 62"/>
                        <wps:cNvSpPr/>
                        <wps:spPr>
                          <a:xfrm>
                            <a:off x="228600"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250319069" name="Graphic 63"/>
                        <wps:cNvSpPr/>
                        <wps:spPr>
                          <a:xfrm>
                            <a:off x="228600"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2099256145" name="Graphic 64"/>
                        <wps:cNvSpPr/>
                        <wps:spPr>
                          <a:xfrm>
                            <a:off x="460552" y="39979"/>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ps:wsp>
                      <wps:wsp>
                        <wps:cNvPr id="1538483341" name="Graphic 65"/>
                        <wps:cNvSpPr/>
                        <wps:spPr>
                          <a:xfrm>
                            <a:off x="460552" y="0"/>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ps:wsp>
                      <wps:wsp>
                        <wps:cNvPr id="278960177" name="Graphic 66"/>
                        <wps:cNvSpPr/>
                        <wps:spPr>
                          <a:xfrm>
                            <a:off x="692200"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760455687" name="Graphic 67"/>
                        <wps:cNvSpPr/>
                        <wps:spPr>
                          <a:xfrm>
                            <a:off x="692200"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1608394685" name="Graphic 68"/>
                        <wps:cNvSpPr/>
                        <wps:spPr>
                          <a:xfrm>
                            <a:off x="92384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2131721837" name="Graphic 69"/>
                        <wps:cNvSpPr/>
                        <wps:spPr>
                          <a:xfrm>
                            <a:off x="92384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595606835" name="Graphic 70"/>
                        <wps:cNvSpPr/>
                        <wps:spPr>
                          <a:xfrm>
                            <a:off x="1155446"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659938074" name="Graphic 71"/>
                        <wps:cNvSpPr/>
                        <wps:spPr>
                          <a:xfrm>
                            <a:off x="1155446"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2088677077" name="Graphic 72"/>
                        <wps:cNvSpPr/>
                        <wps:spPr>
                          <a:xfrm>
                            <a:off x="1387094"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138567186" name="Graphic 73"/>
                        <wps:cNvSpPr/>
                        <wps:spPr>
                          <a:xfrm>
                            <a:off x="1387094"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475621393" name="Graphic 74"/>
                        <wps:cNvSpPr/>
                        <wps:spPr>
                          <a:xfrm>
                            <a:off x="1618741"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966436879" name="Graphic 75"/>
                        <wps:cNvSpPr/>
                        <wps:spPr>
                          <a:xfrm>
                            <a:off x="1618741"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436642311" name="Graphic 76"/>
                        <wps:cNvSpPr/>
                        <wps:spPr>
                          <a:xfrm>
                            <a:off x="1850389"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265639253" name="Graphic 77"/>
                        <wps:cNvSpPr/>
                        <wps:spPr>
                          <a:xfrm>
                            <a:off x="1850389"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90248427" name="Graphic 78"/>
                        <wps:cNvSpPr/>
                        <wps:spPr>
                          <a:xfrm>
                            <a:off x="2082419"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1495988687" name="Graphic 79"/>
                        <wps:cNvSpPr/>
                        <wps:spPr>
                          <a:xfrm>
                            <a:off x="2082419"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2122373509" name="Graphic 80"/>
                        <wps:cNvSpPr/>
                        <wps:spPr>
                          <a:xfrm>
                            <a:off x="2314067"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975196940" name="Graphic 81"/>
                        <wps:cNvSpPr/>
                        <wps:spPr>
                          <a:xfrm>
                            <a:off x="2314067"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058707210" name="Graphic 82"/>
                        <wps:cNvSpPr/>
                        <wps:spPr>
                          <a:xfrm>
                            <a:off x="2545714"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849859684" name="Graphic 83"/>
                        <wps:cNvSpPr/>
                        <wps:spPr>
                          <a:xfrm>
                            <a:off x="2545714"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153372926" name="Graphic 84"/>
                        <wps:cNvSpPr/>
                        <wps:spPr>
                          <a:xfrm>
                            <a:off x="2777363"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2009829138" name="Graphic 85"/>
                        <wps:cNvSpPr/>
                        <wps:spPr>
                          <a:xfrm>
                            <a:off x="2777363"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923992265" name="Graphic 86"/>
                        <wps:cNvSpPr/>
                        <wps:spPr>
                          <a:xfrm>
                            <a:off x="3009010"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791302065" name="Graphic 87"/>
                        <wps:cNvSpPr/>
                        <wps:spPr>
                          <a:xfrm>
                            <a:off x="3009010"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970421722" name="Graphic 88"/>
                        <wps:cNvSpPr/>
                        <wps:spPr>
                          <a:xfrm>
                            <a:off x="324065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18405206" name="Graphic 89"/>
                        <wps:cNvSpPr/>
                        <wps:spPr>
                          <a:xfrm>
                            <a:off x="324065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084305868" name="Graphic 90"/>
                        <wps:cNvSpPr/>
                        <wps:spPr>
                          <a:xfrm>
                            <a:off x="3472560" y="3997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770249807" name="Graphic 91"/>
                        <wps:cNvSpPr/>
                        <wps:spPr>
                          <a:xfrm>
                            <a:off x="3472560"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1256420021" name="Graphic 92"/>
                        <wps:cNvSpPr/>
                        <wps:spPr>
                          <a:xfrm>
                            <a:off x="3704209"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1943059299" name="Graphic 93"/>
                        <wps:cNvSpPr/>
                        <wps:spPr>
                          <a:xfrm>
                            <a:off x="3704209"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1055619168" name="Graphic 94"/>
                        <wps:cNvSpPr/>
                        <wps:spPr>
                          <a:xfrm>
                            <a:off x="3935857"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623715936" name="Graphic 95"/>
                        <wps:cNvSpPr/>
                        <wps:spPr>
                          <a:xfrm>
                            <a:off x="3935857"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095782096" name="Graphic 96"/>
                        <wps:cNvSpPr/>
                        <wps:spPr>
                          <a:xfrm>
                            <a:off x="4167504"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255684583" name="Graphic 97"/>
                        <wps:cNvSpPr/>
                        <wps:spPr>
                          <a:xfrm>
                            <a:off x="4167504"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439423000" name="Graphic 98"/>
                        <wps:cNvSpPr/>
                        <wps:spPr>
                          <a:xfrm>
                            <a:off x="4399153"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952110287" name="Graphic 99"/>
                        <wps:cNvSpPr/>
                        <wps:spPr>
                          <a:xfrm>
                            <a:off x="4399153"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36163783" name="Graphic 100"/>
                        <wps:cNvSpPr/>
                        <wps:spPr>
                          <a:xfrm>
                            <a:off x="4630801"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380449589" name="Graphic 101"/>
                        <wps:cNvSpPr/>
                        <wps:spPr>
                          <a:xfrm>
                            <a:off x="4630801"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520522790" name="Graphic 102"/>
                        <wps:cNvSpPr/>
                        <wps:spPr>
                          <a:xfrm>
                            <a:off x="486244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254238959" name="Graphic 103"/>
                        <wps:cNvSpPr/>
                        <wps:spPr>
                          <a:xfrm>
                            <a:off x="486244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449403858" name="Graphic 104"/>
                        <wps:cNvSpPr/>
                        <wps:spPr>
                          <a:xfrm>
                            <a:off x="5094478"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1505615185" name="Graphic 105"/>
                        <wps:cNvSpPr/>
                        <wps:spPr>
                          <a:xfrm>
                            <a:off x="5094478"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1027563784" name="Graphic 106"/>
                        <wps:cNvSpPr/>
                        <wps:spPr>
                          <a:xfrm>
                            <a:off x="5326126" y="39979"/>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ps:wsp>
                      <wps:wsp>
                        <wps:cNvPr id="662613100" name="Graphic 107"/>
                        <wps:cNvSpPr/>
                        <wps:spPr>
                          <a:xfrm>
                            <a:off x="5326126" y="0"/>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ps:wsp>
                      <wps:wsp>
                        <wps:cNvPr id="28443261" name="Graphic 108"/>
                        <wps:cNvSpPr/>
                        <wps:spPr>
                          <a:xfrm>
                            <a:off x="5559297" y="39979"/>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ps:wsp>
                      <wps:wsp>
                        <wps:cNvPr id="821919108" name="Graphic 109"/>
                        <wps:cNvSpPr/>
                        <wps:spPr>
                          <a:xfrm>
                            <a:off x="5559297" y="0"/>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ps:wsp>
                      <wps:wsp>
                        <wps:cNvPr id="1454576089" name="Graphic 110"/>
                        <wps:cNvSpPr/>
                        <wps:spPr>
                          <a:xfrm>
                            <a:off x="5792470" y="39979"/>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ps:wsp>
                      <wps:wsp>
                        <wps:cNvPr id="621833820" name="Graphic 111"/>
                        <wps:cNvSpPr/>
                        <wps:spPr>
                          <a:xfrm>
                            <a:off x="5792470" y="0"/>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ps:wsp>
                      <wps:wsp>
                        <wps:cNvPr id="1706175521" name="Graphic 112"/>
                        <wps:cNvSpPr/>
                        <wps:spPr>
                          <a:xfrm>
                            <a:off x="6025641" y="39979"/>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ps:wsp>
                      <wps:wsp>
                        <wps:cNvPr id="847955762" name="Graphic 113"/>
                        <wps:cNvSpPr/>
                        <wps:spPr>
                          <a:xfrm>
                            <a:off x="6025641" y="0"/>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ps:wsp>
                      <wps:wsp>
                        <wps:cNvPr id="607149951" name="Graphic 114"/>
                        <wps:cNvSpPr/>
                        <wps:spPr>
                          <a:xfrm>
                            <a:off x="6258814" y="39979"/>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ps:wsp>
                      <wps:wsp>
                        <wps:cNvPr id="1899458175" name="Graphic 115"/>
                        <wps:cNvSpPr/>
                        <wps:spPr>
                          <a:xfrm>
                            <a:off x="6258814" y="0"/>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ps:wsp>
                      <wps:wsp>
                        <wps:cNvPr id="194726347" name="Graphic 116"/>
                        <wps:cNvSpPr/>
                        <wps:spPr>
                          <a:xfrm>
                            <a:off x="6492240" y="39979"/>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ps:wsp>
                      <wps:wsp>
                        <wps:cNvPr id="673175156" name="Graphic 117"/>
                        <wps:cNvSpPr/>
                        <wps:spPr>
                          <a:xfrm>
                            <a:off x="6492240" y="0"/>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ps:wsp>
                      <wps:wsp>
                        <wps:cNvPr id="468806502" name="Graphic 118"/>
                        <wps:cNvSpPr/>
                        <wps:spPr>
                          <a:xfrm>
                            <a:off x="6725411" y="9852685"/>
                            <a:ext cx="187325" cy="187960"/>
                          </a:xfrm>
                          <a:custGeom>
                            <a:avLst/>
                            <a:gdLst/>
                            <a:ahLst/>
                            <a:cxnLst/>
                            <a:rect l="l" t="t" r="r" b="b"/>
                            <a:pathLst>
                              <a:path w="187325" h="187960">
                                <a:moveTo>
                                  <a:pt x="186893" y="0"/>
                                </a:moveTo>
                                <a:lnTo>
                                  <a:pt x="129286" y="0"/>
                                </a:lnTo>
                                <a:lnTo>
                                  <a:pt x="129286" y="129235"/>
                                </a:lnTo>
                                <a:lnTo>
                                  <a:pt x="0" y="129235"/>
                                </a:lnTo>
                                <a:lnTo>
                                  <a:pt x="0" y="187452"/>
                                </a:lnTo>
                                <a:lnTo>
                                  <a:pt x="129286" y="187452"/>
                                </a:lnTo>
                                <a:lnTo>
                                  <a:pt x="186829" y="187452"/>
                                </a:lnTo>
                                <a:lnTo>
                                  <a:pt x="186893" y="0"/>
                                </a:lnTo>
                                <a:close/>
                              </a:path>
                            </a:pathLst>
                          </a:custGeom>
                          <a:solidFill>
                            <a:srgbClr val="000080"/>
                          </a:solidFill>
                        </wps:spPr>
                        <wps:bodyPr/>
                      </wps:wsp>
                      <wps:wsp>
                        <wps:cNvPr id="386965592" name="Graphic 119"/>
                        <wps:cNvSpPr/>
                        <wps:spPr>
                          <a:xfrm>
                            <a:off x="6725411" y="9852685"/>
                            <a:ext cx="226695" cy="227329"/>
                          </a:xfrm>
                          <a:custGeom>
                            <a:avLst/>
                            <a:gdLst/>
                            <a:ahLst/>
                            <a:cxnLst/>
                            <a:rect l="l" t="t" r="r" b="b"/>
                            <a:pathLst>
                              <a:path w="226695" h="227329">
                                <a:moveTo>
                                  <a:pt x="37795" y="218541"/>
                                </a:moveTo>
                                <a:lnTo>
                                  <a:pt x="37769" y="89306"/>
                                </a:lnTo>
                                <a:lnTo>
                                  <a:pt x="29845" y="89306"/>
                                </a:lnTo>
                                <a:lnTo>
                                  <a:pt x="29845" y="218541"/>
                                </a:lnTo>
                                <a:lnTo>
                                  <a:pt x="0" y="218541"/>
                                </a:lnTo>
                                <a:lnTo>
                                  <a:pt x="0" y="227076"/>
                                </a:lnTo>
                                <a:lnTo>
                                  <a:pt x="29845" y="227076"/>
                                </a:lnTo>
                                <a:lnTo>
                                  <a:pt x="37769" y="227076"/>
                                </a:lnTo>
                                <a:lnTo>
                                  <a:pt x="37795" y="218541"/>
                                </a:lnTo>
                                <a:close/>
                              </a:path>
                              <a:path w="226695" h="227329">
                                <a:moveTo>
                                  <a:pt x="226491" y="0"/>
                                </a:moveTo>
                                <a:lnTo>
                                  <a:pt x="218567" y="0"/>
                                </a:lnTo>
                                <a:lnTo>
                                  <a:pt x="218567" y="39624"/>
                                </a:lnTo>
                                <a:lnTo>
                                  <a:pt x="87426" y="39624"/>
                                </a:lnTo>
                                <a:lnTo>
                                  <a:pt x="79502" y="39624"/>
                                </a:lnTo>
                                <a:lnTo>
                                  <a:pt x="79502" y="48158"/>
                                </a:lnTo>
                                <a:lnTo>
                                  <a:pt x="79502" y="79552"/>
                                </a:lnTo>
                                <a:lnTo>
                                  <a:pt x="29845" y="79552"/>
                                </a:lnTo>
                                <a:lnTo>
                                  <a:pt x="29845" y="88087"/>
                                </a:lnTo>
                                <a:lnTo>
                                  <a:pt x="79502" y="88087"/>
                                </a:lnTo>
                                <a:lnTo>
                                  <a:pt x="79502" y="218541"/>
                                </a:lnTo>
                                <a:lnTo>
                                  <a:pt x="79502" y="227076"/>
                                </a:lnTo>
                                <a:lnTo>
                                  <a:pt x="87426" y="227076"/>
                                </a:lnTo>
                                <a:lnTo>
                                  <a:pt x="218567" y="227076"/>
                                </a:lnTo>
                                <a:lnTo>
                                  <a:pt x="226415" y="227076"/>
                                </a:lnTo>
                                <a:lnTo>
                                  <a:pt x="226491" y="89306"/>
                                </a:lnTo>
                                <a:lnTo>
                                  <a:pt x="218567" y="89306"/>
                                </a:lnTo>
                                <a:lnTo>
                                  <a:pt x="218567" y="218541"/>
                                </a:lnTo>
                                <a:lnTo>
                                  <a:pt x="87426" y="218541"/>
                                </a:lnTo>
                                <a:lnTo>
                                  <a:pt x="87426" y="88087"/>
                                </a:lnTo>
                                <a:lnTo>
                                  <a:pt x="226441" y="88087"/>
                                </a:lnTo>
                                <a:lnTo>
                                  <a:pt x="226441" y="79552"/>
                                </a:lnTo>
                                <a:lnTo>
                                  <a:pt x="87426" y="79552"/>
                                </a:lnTo>
                                <a:lnTo>
                                  <a:pt x="87426" y="48158"/>
                                </a:lnTo>
                                <a:lnTo>
                                  <a:pt x="218567" y="48158"/>
                                </a:lnTo>
                                <a:lnTo>
                                  <a:pt x="226415" y="48158"/>
                                </a:lnTo>
                                <a:lnTo>
                                  <a:pt x="226491" y="0"/>
                                </a:lnTo>
                                <a:close/>
                              </a:path>
                            </a:pathLst>
                          </a:custGeom>
                          <a:solidFill>
                            <a:srgbClr val="000000"/>
                          </a:solidFill>
                        </wps:spPr>
                        <wps:bodyPr/>
                      </wps:wsp>
                      <wps:wsp>
                        <wps:cNvPr id="890286971" name="Graphic 120"/>
                        <wps:cNvSpPr/>
                        <wps:spPr>
                          <a:xfrm>
                            <a:off x="6725411" y="39902"/>
                            <a:ext cx="187325" cy="187960"/>
                          </a:xfrm>
                          <a:custGeom>
                            <a:avLst/>
                            <a:gdLst/>
                            <a:ahLst/>
                            <a:cxnLst/>
                            <a:rect l="l" t="t" r="r" b="b"/>
                            <a:pathLst>
                              <a:path w="187325" h="187960">
                                <a:moveTo>
                                  <a:pt x="186893" y="0"/>
                                </a:moveTo>
                                <a:lnTo>
                                  <a:pt x="129286" y="0"/>
                                </a:lnTo>
                                <a:lnTo>
                                  <a:pt x="0" y="76"/>
                                </a:lnTo>
                                <a:lnTo>
                                  <a:pt x="0" y="58293"/>
                                </a:lnTo>
                                <a:lnTo>
                                  <a:pt x="129286" y="58293"/>
                                </a:lnTo>
                                <a:lnTo>
                                  <a:pt x="129286" y="187452"/>
                                </a:lnTo>
                                <a:lnTo>
                                  <a:pt x="186893" y="187452"/>
                                </a:lnTo>
                                <a:lnTo>
                                  <a:pt x="186893" y="0"/>
                                </a:lnTo>
                                <a:close/>
                              </a:path>
                            </a:pathLst>
                          </a:custGeom>
                          <a:solidFill>
                            <a:srgbClr val="000080"/>
                          </a:solidFill>
                        </wps:spPr>
                        <wps:bodyPr/>
                      </wps:wsp>
                      <wps:wsp>
                        <wps:cNvPr id="1980381255" name="Graphic 121"/>
                        <wps:cNvSpPr/>
                        <wps:spPr>
                          <a:xfrm>
                            <a:off x="6725411" y="0"/>
                            <a:ext cx="226695" cy="227965"/>
                          </a:xfrm>
                          <a:custGeom>
                            <a:avLst/>
                            <a:gdLst/>
                            <a:ahLst/>
                            <a:cxnLst/>
                            <a:rect l="l" t="t" r="r" b="b"/>
                            <a:pathLst>
                              <a:path w="226695" h="227965">
                                <a:moveTo>
                                  <a:pt x="226491" y="188950"/>
                                </a:moveTo>
                                <a:lnTo>
                                  <a:pt x="218567" y="188950"/>
                                </a:lnTo>
                                <a:lnTo>
                                  <a:pt x="89281" y="188976"/>
                                </a:lnTo>
                                <a:lnTo>
                                  <a:pt x="89281" y="197510"/>
                                </a:lnTo>
                                <a:lnTo>
                                  <a:pt x="218567" y="197510"/>
                                </a:lnTo>
                                <a:lnTo>
                                  <a:pt x="218567" y="227355"/>
                                </a:lnTo>
                                <a:lnTo>
                                  <a:pt x="226491" y="227355"/>
                                </a:lnTo>
                                <a:lnTo>
                                  <a:pt x="226491" y="188950"/>
                                </a:lnTo>
                                <a:close/>
                              </a:path>
                              <a:path w="226695" h="227965">
                                <a:moveTo>
                                  <a:pt x="226491" y="25"/>
                                </a:moveTo>
                                <a:lnTo>
                                  <a:pt x="89281" y="0"/>
                                </a:lnTo>
                                <a:lnTo>
                                  <a:pt x="89281" y="8534"/>
                                </a:lnTo>
                                <a:lnTo>
                                  <a:pt x="218567" y="8534"/>
                                </a:lnTo>
                                <a:lnTo>
                                  <a:pt x="218567" y="139319"/>
                                </a:lnTo>
                                <a:lnTo>
                                  <a:pt x="87426" y="139319"/>
                                </a:lnTo>
                                <a:lnTo>
                                  <a:pt x="87426" y="0"/>
                                </a:lnTo>
                                <a:lnTo>
                                  <a:pt x="79502" y="0"/>
                                </a:lnTo>
                                <a:lnTo>
                                  <a:pt x="79502" y="139319"/>
                                </a:lnTo>
                                <a:lnTo>
                                  <a:pt x="47548" y="139319"/>
                                </a:lnTo>
                                <a:lnTo>
                                  <a:pt x="47548" y="8534"/>
                                </a:lnTo>
                                <a:lnTo>
                                  <a:pt x="47548" y="25"/>
                                </a:lnTo>
                                <a:lnTo>
                                  <a:pt x="0" y="0"/>
                                </a:lnTo>
                                <a:lnTo>
                                  <a:pt x="0" y="8534"/>
                                </a:lnTo>
                                <a:lnTo>
                                  <a:pt x="39624" y="8534"/>
                                </a:lnTo>
                                <a:lnTo>
                                  <a:pt x="39624" y="139319"/>
                                </a:lnTo>
                                <a:lnTo>
                                  <a:pt x="39624" y="147853"/>
                                </a:lnTo>
                                <a:lnTo>
                                  <a:pt x="47548" y="147853"/>
                                </a:lnTo>
                                <a:lnTo>
                                  <a:pt x="79502" y="147853"/>
                                </a:lnTo>
                                <a:lnTo>
                                  <a:pt x="79502" y="197510"/>
                                </a:lnTo>
                                <a:lnTo>
                                  <a:pt x="87426" y="197510"/>
                                </a:lnTo>
                                <a:lnTo>
                                  <a:pt x="87426" y="147853"/>
                                </a:lnTo>
                                <a:lnTo>
                                  <a:pt x="218567" y="147853"/>
                                </a:lnTo>
                                <a:lnTo>
                                  <a:pt x="226453" y="147853"/>
                                </a:lnTo>
                                <a:lnTo>
                                  <a:pt x="226491" y="25"/>
                                </a:lnTo>
                                <a:close/>
                              </a:path>
                            </a:pathLst>
                          </a:custGeom>
                          <a:solidFill>
                            <a:srgbClr val="000000"/>
                          </a:solidFill>
                        </wps:spPr>
                        <wps:bodyPr/>
                      </wps:wsp>
                      <wps:wsp>
                        <wps:cNvPr id="298113691" name="Graphic 122"/>
                        <wps:cNvSpPr/>
                        <wps:spPr>
                          <a:xfrm>
                            <a:off x="6854697" y="228574"/>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991980916" name="Graphic 123"/>
                        <wps:cNvSpPr/>
                        <wps:spPr>
                          <a:xfrm>
                            <a:off x="6943979" y="228574"/>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905689727" name="Graphic 124"/>
                        <wps:cNvSpPr/>
                        <wps:spPr>
                          <a:xfrm>
                            <a:off x="6854697" y="46327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197038079" name="Graphic 125"/>
                        <wps:cNvSpPr/>
                        <wps:spPr>
                          <a:xfrm>
                            <a:off x="6943979" y="46327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031554552" name="Graphic 126"/>
                        <wps:cNvSpPr/>
                        <wps:spPr>
                          <a:xfrm>
                            <a:off x="6854697" y="697966"/>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181273102" name="Graphic 127"/>
                        <wps:cNvSpPr/>
                        <wps:spPr>
                          <a:xfrm>
                            <a:off x="6943979" y="697966"/>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708738661" name="Graphic 128"/>
                        <wps:cNvSpPr/>
                        <wps:spPr>
                          <a:xfrm>
                            <a:off x="6854697" y="932967"/>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804640650" name="Graphic 129"/>
                        <wps:cNvSpPr/>
                        <wps:spPr>
                          <a:xfrm>
                            <a:off x="6943979" y="932967"/>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66259629" name="Graphic 130"/>
                        <wps:cNvSpPr/>
                        <wps:spPr>
                          <a:xfrm>
                            <a:off x="6854697" y="1167663"/>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816627742" name="Graphic 131"/>
                        <wps:cNvSpPr/>
                        <wps:spPr>
                          <a:xfrm>
                            <a:off x="6943979" y="1167663"/>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291758363" name="Graphic 132"/>
                        <wps:cNvSpPr/>
                        <wps:spPr>
                          <a:xfrm>
                            <a:off x="6854697" y="1402359"/>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40179273" name="Graphic 133"/>
                        <wps:cNvSpPr/>
                        <wps:spPr>
                          <a:xfrm>
                            <a:off x="6943979" y="1402359"/>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452647849" name="Graphic 134"/>
                        <wps:cNvSpPr/>
                        <wps:spPr>
                          <a:xfrm>
                            <a:off x="6854697" y="1637131"/>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303592947" name="Graphic 135"/>
                        <wps:cNvSpPr/>
                        <wps:spPr>
                          <a:xfrm>
                            <a:off x="6943979" y="1637131"/>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514177818" name="Graphic 136"/>
                        <wps:cNvSpPr/>
                        <wps:spPr>
                          <a:xfrm>
                            <a:off x="6854697" y="1871827"/>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821887133" name="Graphic 137"/>
                        <wps:cNvSpPr/>
                        <wps:spPr>
                          <a:xfrm>
                            <a:off x="6943979" y="1871827"/>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098776994" name="Graphic 138"/>
                        <wps:cNvSpPr/>
                        <wps:spPr>
                          <a:xfrm>
                            <a:off x="6854697" y="2106523"/>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2104972530" name="Graphic 139"/>
                        <wps:cNvSpPr/>
                        <wps:spPr>
                          <a:xfrm>
                            <a:off x="6943979" y="2106523"/>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61138791" name="Graphic 140"/>
                        <wps:cNvSpPr/>
                        <wps:spPr>
                          <a:xfrm>
                            <a:off x="6854697" y="2341219"/>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237739455" name="Graphic 141"/>
                        <wps:cNvSpPr/>
                        <wps:spPr>
                          <a:xfrm>
                            <a:off x="6943979" y="2341219"/>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637363374" name="Graphic 142"/>
                        <wps:cNvSpPr/>
                        <wps:spPr>
                          <a:xfrm>
                            <a:off x="6854697" y="2575915"/>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821596676" name="Graphic 143"/>
                        <wps:cNvSpPr/>
                        <wps:spPr>
                          <a:xfrm>
                            <a:off x="6943979" y="2575915"/>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074846152" name="Graphic 144"/>
                        <wps:cNvSpPr/>
                        <wps:spPr>
                          <a:xfrm>
                            <a:off x="6854697" y="2810611"/>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940331363" name="Graphic 145"/>
                        <wps:cNvSpPr/>
                        <wps:spPr>
                          <a:xfrm>
                            <a:off x="6943979" y="2810611"/>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641970801" name="Graphic 146"/>
                        <wps:cNvSpPr/>
                        <wps:spPr>
                          <a:xfrm>
                            <a:off x="6854697" y="3045612"/>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2033241556" name="Graphic 147"/>
                        <wps:cNvSpPr/>
                        <wps:spPr>
                          <a:xfrm>
                            <a:off x="6943979" y="3045612"/>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355600934" name="Graphic 148"/>
                        <wps:cNvSpPr/>
                        <wps:spPr>
                          <a:xfrm>
                            <a:off x="6854697" y="3280308"/>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973223646" name="Graphic 149"/>
                        <wps:cNvSpPr/>
                        <wps:spPr>
                          <a:xfrm>
                            <a:off x="6943979" y="3280308"/>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527097083" name="Graphic 150"/>
                        <wps:cNvSpPr/>
                        <wps:spPr>
                          <a:xfrm>
                            <a:off x="6854697" y="3515004"/>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641306147" name="Graphic 151"/>
                        <wps:cNvSpPr/>
                        <wps:spPr>
                          <a:xfrm>
                            <a:off x="6943979" y="3515004"/>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5976616" name="Graphic 152"/>
                        <wps:cNvSpPr/>
                        <wps:spPr>
                          <a:xfrm>
                            <a:off x="6854697" y="3749700"/>
                            <a:ext cx="57785" cy="233679"/>
                          </a:xfrm>
                          <a:custGeom>
                            <a:avLst/>
                            <a:gdLst/>
                            <a:ahLst/>
                            <a:cxnLst/>
                            <a:rect l="l" t="t" r="r" b="b"/>
                            <a:pathLst>
                              <a:path w="57785" h="233679">
                                <a:moveTo>
                                  <a:pt x="57607" y="0"/>
                                </a:moveTo>
                                <a:lnTo>
                                  <a:pt x="0" y="0"/>
                                </a:lnTo>
                                <a:lnTo>
                                  <a:pt x="0" y="233171"/>
                                </a:lnTo>
                                <a:lnTo>
                                  <a:pt x="57607" y="233171"/>
                                </a:lnTo>
                                <a:lnTo>
                                  <a:pt x="57607" y="0"/>
                                </a:lnTo>
                                <a:close/>
                              </a:path>
                            </a:pathLst>
                          </a:custGeom>
                          <a:solidFill>
                            <a:srgbClr val="000080"/>
                          </a:solidFill>
                        </wps:spPr>
                        <wps:bodyPr/>
                      </wps:wsp>
                      <wps:wsp>
                        <wps:cNvPr id="650662278" name="Graphic 153"/>
                        <wps:cNvSpPr/>
                        <wps:spPr>
                          <a:xfrm>
                            <a:off x="6943979" y="3749700"/>
                            <a:ext cx="8255" cy="233679"/>
                          </a:xfrm>
                          <a:custGeom>
                            <a:avLst/>
                            <a:gdLst/>
                            <a:ahLst/>
                            <a:cxnLst/>
                            <a:rect l="l" t="t" r="r" b="b"/>
                            <a:pathLst>
                              <a:path w="8255" h="233679">
                                <a:moveTo>
                                  <a:pt x="7925" y="0"/>
                                </a:moveTo>
                                <a:lnTo>
                                  <a:pt x="0" y="0"/>
                                </a:lnTo>
                                <a:lnTo>
                                  <a:pt x="0" y="233171"/>
                                </a:lnTo>
                                <a:lnTo>
                                  <a:pt x="7925" y="233171"/>
                                </a:lnTo>
                                <a:lnTo>
                                  <a:pt x="7925" y="0"/>
                                </a:lnTo>
                                <a:close/>
                              </a:path>
                            </a:pathLst>
                          </a:custGeom>
                          <a:solidFill>
                            <a:srgbClr val="000000"/>
                          </a:solidFill>
                        </wps:spPr>
                        <wps:bodyPr/>
                      </wps:wsp>
                      <wps:wsp>
                        <wps:cNvPr id="24878120" name="Graphic 154"/>
                        <wps:cNvSpPr/>
                        <wps:spPr>
                          <a:xfrm>
                            <a:off x="6854697" y="3984345"/>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72742576" name="Graphic 155"/>
                        <wps:cNvSpPr/>
                        <wps:spPr>
                          <a:xfrm>
                            <a:off x="6943979" y="3984345"/>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820980595" name="Graphic 156"/>
                        <wps:cNvSpPr/>
                        <wps:spPr>
                          <a:xfrm>
                            <a:off x="6854697" y="4219041"/>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651526120" name="Graphic 157"/>
                        <wps:cNvSpPr/>
                        <wps:spPr>
                          <a:xfrm>
                            <a:off x="6943979" y="4219041"/>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741404639" name="Graphic 158"/>
                        <wps:cNvSpPr/>
                        <wps:spPr>
                          <a:xfrm>
                            <a:off x="6854697" y="4453737"/>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509438856" name="Graphic 159"/>
                        <wps:cNvSpPr/>
                        <wps:spPr>
                          <a:xfrm>
                            <a:off x="6943979" y="4453737"/>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898229500" name="Graphic 160"/>
                        <wps:cNvSpPr/>
                        <wps:spPr>
                          <a:xfrm>
                            <a:off x="6854697" y="4688433"/>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728524851" name="Graphic 161"/>
                        <wps:cNvSpPr/>
                        <wps:spPr>
                          <a:xfrm>
                            <a:off x="6943979" y="4688433"/>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909327356" name="Graphic 162"/>
                        <wps:cNvSpPr/>
                        <wps:spPr>
                          <a:xfrm>
                            <a:off x="6854697" y="4923129"/>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6542105" name="Graphic 163"/>
                        <wps:cNvSpPr/>
                        <wps:spPr>
                          <a:xfrm>
                            <a:off x="6943979" y="4923129"/>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982080474" name="Graphic 164"/>
                        <wps:cNvSpPr/>
                        <wps:spPr>
                          <a:xfrm>
                            <a:off x="6854697" y="5158130"/>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467783607" name="Graphic 165"/>
                        <wps:cNvSpPr/>
                        <wps:spPr>
                          <a:xfrm>
                            <a:off x="6943979" y="5158130"/>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1149146210" name="Graphic 166"/>
                        <wps:cNvSpPr/>
                        <wps:spPr>
                          <a:xfrm>
                            <a:off x="6854697" y="5392826"/>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971650910" name="Graphic 167"/>
                        <wps:cNvSpPr/>
                        <wps:spPr>
                          <a:xfrm>
                            <a:off x="6943979" y="5392826"/>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778350879" name="Graphic 168"/>
                        <wps:cNvSpPr/>
                        <wps:spPr>
                          <a:xfrm>
                            <a:off x="6854697" y="5627522"/>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1206809726" name="Graphic 169"/>
                        <wps:cNvSpPr/>
                        <wps:spPr>
                          <a:xfrm>
                            <a:off x="6943979" y="5627522"/>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1006161663" name="Graphic 170"/>
                        <wps:cNvSpPr/>
                        <wps:spPr>
                          <a:xfrm>
                            <a:off x="6854697" y="5862218"/>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570442893" name="Graphic 171"/>
                        <wps:cNvSpPr/>
                        <wps:spPr>
                          <a:xfrm>
                            <a:off x="6943979" y="5862218"/>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901269622" name="Graphic 172"/>
                        <wps:cNvSpPr/>
                        <wps:spPr>
                          <a:xfrm>
                            <a:off x="6854697" y="609699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947394567" name="Graphic 173"/>
                        <wps:cNvSpPr/>
                        <wps:spPr>
                          <a:xfrm>
                            <a:off x="6943979" y="609699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829914188" name="Graphic 174"/>
                        <wps:cNvSpPr/>
                        <wps:spPr>
                          <a:xfrm>
                            <a:off x="6854697" y="6331686"/>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227581060" name="Graphic 175"/>
                        <wps:cNvSpPr/>
                        <wps:spPr>
                          <a:xfrm>
                            <a:off x="6943979" y="6331686"/>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926748149" name="Graphic 176"/>
                        <wps:cNvSpPr/>
                        <wps:spPr>
                          <a:xfrm>
                            <a:off x="6854697" y="6566382"/>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008428283" name="Graphic 177"/>
                        <wps:cNvSpPr/>
                        <wps:spPr>
                          <a:xfrm>
                            <a:off x="6943979" y="6566382"/>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589191754" name="Graphic 178"/>
                        <wps:cNvSpPr/>
                        <wps:spPr>
                          <a:xfrm>
                            <a:off x="6854697" y="6801078"/>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671179411" name="Graphic 179"/>
                        <wps:cNvSpPr/>
                        <wps:spPr>
                          <a:xfrm>
                            <a:off x="6943979" y="6801078"/>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737690646" name="Graphic 180"/>
                        <wps:cNvSpPr/>
                        <wps:spPr>
                          <a:xfrm>
                            <a:off x="6854697" y="7035774"/>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965543978" name="Graphic 181"/>
                        <wps:cNvSpPr/>
                        <wps:spPr>
                          <a:xfrm>
                            <a:off x="6943979" y="7035774"/>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295136874" name="Graphic 182"/>
                        <wps:cNvSpPr/>
                        <wps:spPr>
                          <a:xfrm>
                            <a:off x="6854697" y="727047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876859732" name="Graphic 183"/>
                        <wps:cNvSpPr/>
                        <wps:spPr>
                          <a:xfrm>
                            <a:off x="6943979" y="727047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58293256" name="Graphic 184"/>
                        <wps:cNvSpPr/>
                        <wps:spPr>
                          <a:xfrm>
                            <a:off x="6854697" y="7505471"/>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201879692" name="Graphic 185"/>
                        <wps:cNvSpPr/>
                        <wps:spPr>
                          <a:xfrm>
                            <a:off x="6943979" y="7505471"/>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2123384938" name="Graphic 186"/>
                        <wps:cNvSpPr/>
                        <wps:spPr>
                          <a:xfrm>
                            <a:off x="6854697" y="7740167"/>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1478549363" name="Graphic 187"/>
                        <wps:cNvSpPr/>
                        <wps:spPr>
                          <a:xfrm>
                            <a:off x="6943979" y="7740167"/>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1659566279" name="Graphic 188"/>
                        <wps:cNvSpPr/>
                        <wps:spPr>
                          <a:xfrm>
                            <a:off x="6854697" y="7974863"/>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210546560" name="Graphic 189"/>
                        <wps:cNvSpPr/>
                        <wps:spPr>
                          <a:xfrm>
                            <a:off x="6943979" y="7974863"/>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1065055945" name="Graphic 190"/>
                        <wps:cNvSpPr/>
                        <wps:spPr>
                          <a:xfrm>
                            <a:off x="6854697" y="8209508"/>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75246622" name="Graphic 191"/>
                        <wps:cNvSpPr/>
                        <wps:spPr>
                          <a:xfrm>
                            <a:off x="6943979" y="8209508"/>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371402538" name="Graphic 192"/>
                        <wps:cNvSpPr/>
                        <wps:spPr>
                          <a:xfrm>
                            <a:off x="6854697" y="8444204"/>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2069605697" name="Graphic 193"/>
                        <wps:cNvSpPr/>
                        <wps:spPr>
                          <a:xfrm>
                            <a:off x="6943979" y="8444204"/>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670891019" name="Graphic 194"/>
                        <wps:cNvSpPr/>
                        <wps:spPr>
                          <a:xfrm>
                            <a:off x="6854697" y="867890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460507995" name="Graphic 195"/>
                        <wps:cNvSpPr/>
                        <wps:spPr>
                          <a:xfrm>
                            <a:off x="6943979" y="867890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2002783346" name="Graphic 196"/>
                        <wps:cNvSpPr/>
                        <wps:spPr>
                          <a:xfrm>
                            <a:off x="6854697" y="8913596"/>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54179946" name="Graphic 197"/>
                        <wps:cNvSpPr/>
                        <wps:spPr>
                          <a:xfrm>
                            <a:off x="6943979" y="8913596"/>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227336046" name="Graphic 198"/>
                        <wps:cNvSpPr/>
                        <wps:spPr>
                          <a:xfrm>
                            <a:off x="6854697" y="9148292"/>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022404407" name="Graphic 199"/>
                        <wps:cNvSpPr/>
                        <wps:spPr>
                          <a:xfrm>
                            <a:off x="6943979" y="9148292"/>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334406001" name="Graphic 200"/>
                        <wps:cNvSpPr/>
                        <wps:spPr>
                          <a:xfrm>
                            <a:off x="6854697" y="9382988"/>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538844238" name="Graphic 201"/>
                        <wps:cNvSpPr/>
                        <wps:spPr>
                          <a:xfrm>
                            <a:off x="6943979" y="9382988"/>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238698535" name="Graphic 202"/>
                        <wps:cNvSpPr/>
                        <wps:spPr>
                          <a:xfrm>
                            <a:off x="6854697" y="9617989"/>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1101523615" name="Graphic 203"/>
                        <wps:cNvSpPr/>
                        <wps:spPr>
                          <a:xfrm>
                            <a:off x="6943979" y="9617989"/>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659949829" name="Graphic 204"/>
                        <wps:cNvSpPr/>
                        <wps:spPr>
                          <a:xfrm>
                            <a:off x="39928" y="22857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328388549" name="Graphic 205"/>
                        <wps:cNvSpPr/>
                        <wps:spPr>
                          <a:xfrm>
                            <a:off x="0" y="22857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797518878" name="Graphic 206"/>
                        <wps:cNvSpPr/>
                        <wps:spPr>
                          <a:xfrm>
                            <a:off x="39928" y="46327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342475734" name="Graphic 207"/>
                        <wps:cNvSpPr/>
                        <wps:spPr>
                          <a:xfrm>
                            <a:off x="0" y="46327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815754069" name="Graphic 208"/>
                        <wps:cNvSpPr/>
                        <wps:spPr>
                          <a:xfrm>
                            <a:off x="39928" y="69796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2027759074" name="Graphic 209"/>
                        <wps:cNvSpPr/>
                        <wps:spPr>
                          <a:xfrm>
                            <a:off x="0" y="69796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7127173" name="Graphic 210"/>
                        <wps:cNvSpPr/>
                        <wps:spPr>
                          <a:xfrm>
                            <a:off x="39928" y="93296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912020083" name="Graphic 211"/>
                        <wps:cNvSpPr/>
                        <wps:spPr>
                          <a:xfrm>
                            <a:off x="0" y="93296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09773277" name="Graphic 212"/>
                        <wps:cNvSpPr/>
                        <wps:spPr>
                          <a:xfrm>
                            <a:off x="39928" y="116766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475748443" name="Graphic 213"/>
                        <wps:cNvSpPr/>
                        <wps:spPr>
                          <a:xfrm>
                            <a:off x="0" y="116766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461496833" name="Graphic 214"/>
                        <wps:cNvSpPr/>
                        <wps:spPr>
                          <a:xfrm>
                            <a:off x="39928" y="1402359"/>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935285253" name="Graphic 215"/>
                        <wps:cNvSpPr/>
                        <wps:spPr>
                          <a:xfrm>
                            <a:off x="0" y="140235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905355911" name="Graphic 216"/>
                        <wps:cNvSpPr/>
                        <wps:spPr>
                          <a:xfrm>
                            <a:off x="39928" y="163713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576058062" name="Graphic 217"/>
                        <wps:cNvSpPr/>
                        <wps:spPr>
                          <a:xfrm>
                            <a:off x="0" y="163713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2118194166" name="Graphic 218"/>
                        <wps:cNvSpPr/>
                        <wps:spPr>
                          <a:xfrm>
                            <a:off x="39928" y="187182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957849757" name="Graphic 219"/>
                        <wps:cNvSpPr/>
                        <wps:spPr>
                          <a:xfrm>
                            <a:off x="0" y="187182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630681867" name="Graphic 220"/>
                        <wps:cNvSpPr/>
                        <wps:spPr>
                          <a:xfrm>
                            <a:off x="39928" y="210652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556601815" name="Graphic 221"/>
                        <wps:cNvSpPr/>
                        <wps:spPr>
                          <a:xfrm>
                            <a:off x="0" y="210652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951041380" name="Graphic 222"/>
                        <wps:cNvSpPr/>
                        <wps:spPr>
                          <a:xfrm>
                            <a:off x="39928" y="234121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939863660" name="Graphic 223"/>
                        <wps:cNvSpPr/>
                        <wps:spPr>
                          <a:xfrm>
                            <a:off x="0" y="234121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268659904" name="Graphic 224"/>
                        <wps:cNvSpPr/>
                        <wps:spPr>
                          <a:xfrm>
                            <a:off x="39928" y="257591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527388200" name="Graphic 225"/>
                        <wps:cNvSpPr/>
                        <wps:spPr>
                          <a:xfrm>
                            <a:off x="0" y="257591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988008969" name="Graphic 226"/>
                        <wps:cNvSpPr/>
                        <wps:spPr>
                          <a:xfrm>
                            <a:off x="39928" y="281061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498453655" name="Graphic 227"/>
                        <wps:cNvSpPr/>
                        <wps:spPr>
                          <a:xfrm>
                            <a:off x="0" y="281061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239872835" name="Graphic 228"/>
                        <wps:cNvSpPr/>
                        <wps:spPr>
                          <a:xfrm>
                            <a:off x="39928" y="304561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595103160" name="Graphic 229"/>
                        <wps:cNvSpPr/>
                        <wps:spPr>
                          <a:xfrm>
                            <a:off x="0" y="304561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378465668" name="Graphic 230"/>
                        <wps:cNvSpPr/>
                        <wps:spPr>
                          <a:xfrm>
                            <a:off x="39928" y="328030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26026361" name="Graphic 231"/>
                        <wps:cNvSpPr/>
                        <wps:spPr>
                          <a:xfrm>
                            <a:off x="0" y="328030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090731171" name="Graphic 232"/>
                        <wps:cNvSpPr/>
                        <wps:spPr>
                          <a:xfrm>
                            <a:off x="39928" y="3515004"/>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04446855" name="Graphic 233"/>
                        <wps:cNvSpPr/>
                        <wps:spPr>
                          <a:xfrm>
                            <a:off x="0" y="3515004"/>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392218605" name="Graphic 234"/>
                        <wps:cNvSpPr/>
                        <wps:spPr>
                          <a:xfrm>
                            <a:off x="39928" y="3749700"/>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ps:wsp>
                      <wps:wsp>
                        <wps:cNvPr id="284542780" name="Graphic 235"/>
                        <wps:cNvSpPr/>
                        <wps:spPr>
                          <a:xfrm>
                            <a:off x="0" y="3749700"/>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ps:wsp>
                      <wps:wsp>
                        <wps:cNvPr id="105650122" name="Graphic 236"/>
                        <wps:cNvSpPr/>
                        <wps:spPr>
                          <a:xfrm>
                            <a:off x="39928" y="398434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918823246" name="Graphic 237"/>
                        <wps:cNvSpPr/>
                        <wps:spPr>
                          <a:xfrm>
                            <a:off x="0" y="398434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313978365" name="Graphic 238"/>
                        <wps:cNvSpPr/>
                        <wps:spPr>
                          <a:xfrm>
                            <a:off x="39928" y="421904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373294648" name="Graphic 239"/>
                        <wps:cNvSpPr/>
                        <wps:spPr>
                          <a:xfrm>
                            <a:off x="0" y="421904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953081476" name="Graphic 240"/>
                        <wps:cNvSpPr/>
                        <wps:spPr>
                          <a:xfrm>
                            <a:off x="39928" y="445373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876391836" name="Graphic 241"/>
                        <wps:cNvSpPr/>
                        <wps:spPr>
                          <a:xfrm>
                            <a:off x="0" y="445373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07405435" name="Graphic 242"/>
                        <wps:cNvSpPr/>
                        <wps:spPr>
                          <a:xfrm>
                            <a:off x="39928" y="468843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979501593" name="Graphic 243"/>
                        <wps:cNvSpPr/>
                        <wps:spPr>
                          <a:xfrm>
                            <a:off x="0" y="468843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676473810" name="Graphic 244"/>
                        <wps:cNvSpPr/>
                        <wps:spPr>
                          <a:xfrm>
                            <a:off x="39928" y="492312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421164259" name="Graphic 245"/>
                        <wps:cNvSpPr/>
                        <wps:spPr>
                          <a:xfrm>
                            <a:off x="0" y="492312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299967794" name="Graphic 246"/>
                        <wps:cNvSpPr/>
                        <wps:spPr>
                          <a:xfrm>
                            <a:off x="39928" y="5158130"/>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430658214" name="Graphic 247"/>
                        <wps:cNvSpPr/>
                        <wps:spPr>
                          <a:xfrm>
                            <a:off x="0" y="5158130"/>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044254097" name="Graphic 248"/>
                        <wps:cNvSpPr/>
                        <wps:spPr>
                          <a:xfrm>
                            <a:off x="39928" y="539282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2074380846" name="Graphic 249"/>
                        <wps:cNvSpPr/>
                        <wps:spPr>
                          <a:xfrm>
                            <a:off x="0" y="539282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89314897" name="Graphic 250"/>
                        <wps:cNvSpPr/>
                        <wps:spPr>
                          <a:xfrm>
                            <a:off x="39928" y="562752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992043178" name="Graphic 251"/>
                        <wps:cNvSpPr/>
                        <wps:spPr>
                          <a:xfrm>
                            <a:off x="0" y="562752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03345769" name="Graphic 252"/>
                        <wps:cNvSpPr/>
                        <wps:spPr>
                          <a:xfrm>
                            <a:off x="39928" y="586221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561981524" name="Graphic 253"/>
                        <wps:cNvSpPr/>
                        <wps:spPr>
                          <a:xfrm>
                            <a:off x="0" y="586221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802580046" name="Graphic 254"/>
                        <wps:cNvSpPr/>
                        <wps:spPr>
                          <a:xfrm>
                            <a:off x="39928" y="609699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935751999" name="Graphic 255"/>
                        <wps:cNvSpPr/>
                        <wps:spPr>
                          <a:xfrm>
                            <a:off x="0" y="609699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314265956" name="Graphic 256"/>
                        <wps:cNvSpPr/>
                        <wps:spPr>
                          <a:xfrm>
                            <a:off x="39928" y="633168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101957551" name="Graphic 257"/>
                        <wps:cNvSpPr/>
                        <wps:spPr>
                          <a:xfrm>
                            <a:off x="0" y="633168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2100885729" name="Graphic 258"/>
                        <wps:cNvSpPr/>
                        <wps:spPr>
                          <a:xfrm>
                            <a:off x="39928" y="656638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127546032" name="Graphic 259"/>
                        <wps:cNvSpPr/>
                        <wps:spPr>
                          <a:xfrm>
                            <a:off x="0" y="656638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335800097" name="Graphic 260"/>
                        <wps:cNvSpPr/>
                        <wps:spPr>
                          <a:xfrm>
                            <a:off x="39928" y="680107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950259845" name="Graphic 261"/>
                        <wps:cNvSpPr/>
                        <wps:spPr>
                          <a:xfrm>
                            <a:off x="0" y="680107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254939941" name="Graphic 262"/>
                        <wps:cNvSpPr/>
                        <wps:spPr>
                          <a:xfrm>
                            <a:off x="39928" y="703577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648536125" name="Graphic 263"/>
                        <wps:cNvSpPr/>
                        <wps:spPr>
                          <a:xfrm>
                            <a:off x="0" y="703577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2113098630" name="Graphic 264"/>
                        <wps:cNvSpPr/>
                        <wps:spPr>
                          <a:xfrm>
                            <a:off x="39928" y="727047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146004591" name="Graphic 265"/>
                        <wps:cNvSpPr/>
                        <wps:spPr>
                          <a:xfrm>
                            <a:off x="0" y="727047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351412882" name="Graphic 266"/>
                        <wps:cNvSpPr/>
                        <wps:spPr>
                          <a:xfrm>
                            <a:off x="39928" y="750547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77030837" name="Graphic 267"/>
                        <wps:cNvSpPr/>
                        <wps:spPr>
                          <a:xfrm>
                            <a:off x="0" y="750547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341721624" name="Graphic 268"/>
                        <wps:cNvSpPr/>
                        <wps:spPr>
                          <a:xfrm>
                            <a:off x="39928" y="774016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528788394" name="Graphic 269"/>
                        <wps:cNvSpPr/>
                        <wps:spPr>
                          <a:xfrm>
                            <a:off x="0" y="774016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623600863" name="Graphic 270"/>
                        <wps:cNvSpPr/>
                        <wps:spPr>
                          <a:xfrm>
                            <a:off x="39928" y="797486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407632207" name="Graphic 271"/>
                        <wps:cNvSpPr/>
                        <wps:spPr>
                          <a:xfrm>
                            <a:off x="0" y="797486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834268628" name="Graphic 272"/>
                        <wps:cNvSpPr/>
                        <wps:spPr>
                          <a:xfrm>
                            <a:off x="39928" y="820950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340741801" name="Graphic 273"/>
                        <wps:cNvSpPr/>
                        <wps:spPr>
                          <a:xfrm>
                            <a:off x="0" y="820950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923085907" name="Graphic 274"/>
                        <wps:cNvSpPr/>
                        <wps:spPr>
                          <a:xfrm>
                            <a:off x="39928" y="844420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454342107" name="Graphic 275"/>
                        <wps:cNvSpPr/>
                        <wps:spPr>
                          <a:xfrm>
                            <a:off x="0" y="844420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460451657" name="Graphic 276"/>
                        <wps:cNvSpPr/>
                        <wps:spPr>
                          <a:xfrm>
                            <a:off x="39928" y="867890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762795784" name="Graphic 277"/>
                        <wps:cNvSpPr/>
                        <wps:spPr>
                          <a:xfrm>
                            <a:off x="0" y="867890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290421394" name="Graphic 278"/>
                        <wps:cNvSpPr/>
                        <wps:spPr>
                          <a:xfrm>
                            <a:off x="39928" y="891359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471760705" name="Graphic 279"/>
                        <wps:cNvSpPr/>
                        <wps:spPr>
                          <a:xfrm>
                            <a:off x="0" y="891359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20500991" name="Graphic 280"/>
                        <wps:cNvSpPr/>
                        <wps:spPr>
                          <a:xfrm>
                            <a:off x="39928" y="914829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513301552" name="Graphic 281"/>
                        <wps:cNvSpPr/>
                        <wps:spPr>
                          <a:xfrm>
                            <a:off x="0" y="914829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660757385" name="Graphic 282"/>
                        <wps:cNvSpPr/>
                        <wps:spPr>
                          <a:xfrm>
                            <a:off x="39928" y="938298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237789422" name="Graphic 283"/>
                        <wps:cNvSpPr/>
                        <wps:spPr>
                          <a:xfrm>
                            <a:off x="0" y="938298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394005201" name="Graphic 284"/>
                        <wps:cNvSpPr/>
                        <wps:spPr>
                          <a:xfrm>
                            <a:off x="39928" y="9617989"/>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763129570" name="Graphic 285"/>
                        <wps:cNvSpPr/>
                        <wps:spPr>
                          <a:xfrm>
                            <a:off x="0" y="961798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g:wgp>
                  </a:graphicData>
                </a:graphic>
              </wp:anchor>
            </w:drawing>
          </mc:Choice>
          <mc:Fallback>
            <w:pict>
              <v:group id="Group 1" o:spid="_x0000_s1026" o:spt="203" style="position:absolute;left:0pt;margin-left:-64.3pt;margin-top:-48.35pt;height:790.4pt;width:546.35pt;mso-position-horizontal-relative:margin;z-index:251660288;mso-width-relative:page;mso-height-relative:page;" coordsize="6952234,10080117" o:gfxdata="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">
                <o:lock v:ext="edit" aspectratio="f"/>
                <v:shape id="Graphic 2" o:spid="_x0000_s1026" o:spt="100" style="position:absolute;left:39928;top:9852685;height:187960;width:187960;" fillcolor="#000080" filled="t" stroked="f" coordsize="187960,187960" o:gfxdata="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M2VgwwAAAOMAAAAPAAAAAAAAAAEAIAAAACIAAABkcnMvZG93bnJldi54bWxQSwECFAAUAAAACACH&#10;TuJAMy8FnjsAAAA5AAAAEAAAAAAAAAABACAAAAASAQAAZHJzL3NoYXBleG1sLnhtbFBLBQYAAAAA&#10;BgAGAFsBAAC8AwAAAAA=&#10;" path="m187452,129235l58204,129235,58204,0,0,0,0,129235,0,187452,58204,187452,187452,187452,187452,129235xe">
                  <v:fill on="t" focussize="0,0"/>
                  <v:stroke on="f"/>
                  <v:imagedata o:title=""/>
                  <o:lock v:ext="edit" aspectratio="f"/>
                </v:shape>
                <v:shape id="Graphic 3" o:spid="_x0000_s1026" o:spt="100" style="position:absolute;left:0;top:9852685;height:227329;width:227965;" fillcolor="#000000" filled="t" stroked="f" coordsize="227965,227329" o:gfxdata="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M8yQ&#10;wAAAAOMAAAAPAAAAAAAAAAEAIAAAACIAAABkcnMvZG93bnJldi54bWxQSwECFAAUAAAACACHTuJA&#10;My8FnjsAAAA5AAAAEAAAAAAAAAABACAAAAAPAQAAZHJzL3NoYXBleG1sLnhtbFBLBQYAAAAABgAG&#10;AFsBAAC5AwAAAAA=&#10;" path="m137769,29565l8534,29565,8534,0,0,0,0,29565,0,38404,8534,38404,137769,38404,137769,29565xem227380,218541l187756,218541,187756,88087,187756,79552,178917,79552,147828,79552,147828,29565,139293,29565,139293,79552,8534,79552,0,79552,0,88087,0,218541,0,227076,8534,227076,137769,227076,137769,218541,8534,218541,8534,88087,139293,88087,139293,227076,147828,227076,147828,88087,178917,88087,178917,218541,178917,227076,187756,227076,227380,227076,227380,218541xe">
                  <v:fill on="t" focussize="0,0"/>
                  <v:stroke on="f"/>
                  <v:imagedata o:title=""/>
                  <o:lock v:ext="edit" aspectratio="f"/>
                </v:shape>
                <v:shape id="Graphic 4" o:spid="_x0000_s1026" o:spt="100" style="position:absolute;left:39928;top:39902;height:187960;width:187960;" fillcolor="#000080" filled="t" stroked="f" coordsize="187960,187960" o:gfxdata="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D/t&#10;ysEAAADiAAAADwAAAAAAAAABACAAAAAiAAAAZHJzL2Rvd25yZXYueG1sUEsBAhQAFAAAAAgAh07i&#10;QDMvBZ47AAAAOQAAABAAAAAAAAAAAQAgAAAAEAEAAGRycy9zaGFwZXhtbC54bWxQSwUGAAAAAAYA&#10;BgBbAQAAugMAAAAA&#10;" path="m187452,76l58204,76,0,0,0,58293,0,187452,58204,187452,58204,58293,187452,58293,187452,76xe">
                  <v:fill on="t" focussize="0,0"/>
                  <v:stroke on="f"/>
                  <v:imagedata o:title=""/>
                  <o:lock v:ext="edit" aspectratio="f"/>
                </v:shape>
                <v:shape id="Graphic 5" o:spid="_x0000_s1026" o:spt="100" style="position:absolute;left:0;top:0;height:227965;width:227965;" fillcolor="#000000" filled="t" stroked="f" coordsize="227965,227965" o:gfxdata="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DAgW&#10;wAAAAOMAAAAPAAAAAAAAAAEAIAAAACIAAABkcnMvZG93bnJldi54bWxQSwECFAAUAAAACACHTuJA&#10;My8FnjsAAAA5AAAAEAAAAAAAAAABACAAAAAPAQAAZHJzL3NoYXBleG1sLnhtbFBLBQYAAAAABgAG&#10;AFsBAAC5AwAAAAA=&#10;" path="m197510,139319l147828,139319,147828,8534,147828,25,0,0,0,8534,0,137820,8534,137820,8534,8534,139293,8534,139293,139319,0,139319,0,147853,139293,147853,139293,178943,8534,178943,0,178892,0,187477,0,227355,8534,227355,8534,187477,139293,187477,147828,187477,147828,178943,147828,147853,197510,147853,197510,139319xem227380,0l188976,0,188976,8534,188976,137820,197510,137820,197510,8534,227380,8534,227380,0xe">
                  <v:fill on="t" focussize="0,0"/>
                  <v:stroke on="f"/>
                  <v:imagedata o:title=""/>
                  <o:lock v:ext="edit" aspectratio="f"/>
                </v:shape>
                <v:shape id="Graphic 6" o:spid="_x0000_s1026" o:spt="100" style="position:absolute;left:228600;top:9981920;height:58419;width:230504;" fillcolor="#000080" filled="t" stroked="f" coordsize="230504,58419" o:gfxdata="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Dc&#10;BXbCAAAA4gAAAA8AAAAAAAAAAQAgAAAAIgAAAGRycy9kb3ducmV2LnhtbFBLAQIUABQAAAAIAIdO&#10;4kAzLwWeOwAAADkAAAAQAAAAAAAAAAEAIAAAABEBAABkcnMvc2hhcGV4bWwueG1sUEsFBgAAAAAG&#10;AAYAWwEAALsDAAAAAA==&#10;" path="m230428,0l0,0,0,58216,230428,58216,230428,0xe">
                  <v:fill on="t" focussize="0,0"/>
                  <v:stroke on="f"/>
                  <v:imagedata o:title=""/>
                  <o:lock v:ext="edit" aspectratio="f"/>
                </v:shape>
                <v:shape id="Graphic 7" o:spid="_x0000_s1026" o:spt="100" style="position:absolute;left:228600;top:10071227;height:8890;width:230504;" fillcolor="#000000" filled="t" stroked="f" coordsize="230504,8890" o:gfxdata="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xq&#10;SdHCAAAA4wAAAA8AAAAAAAAAAQAgAAAAIgAAAGRycy9kb3ducmV2LnhtbFBLAQIUABQAAAAIAIdO&#10;4kAzLwWeOwAAADkAAAAQAAAAAAAAAAEAIAAAABEBAABkcnMvc2hhcGV4bWwueG1sUEsFBgAAAAAG&#10;AAYAWwEAALsDAAAAAA==&#10;" path="m230428,0l0,0,0,8534,230428,8534,230428,0xe">
                  <v:fill on="t" focussize="0,0"/>
                  <v:stroke on="f"/>
                  <v:imagedata o:title=""/>
                  <o:lock v:ext="edit" aspectratio="f"/>
                </v:shape>
                <v:shape id="Graphic 8" o:spid="_x0000_s1026" o:spt="100" style="position:absolute;left:460552;top:9981920;height:58419;width:230504;" fillcolor="#000080" filled="t" stroked="f" coordsize="230504,58419" o:gfxdata="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wue&#10;sMEAAADjAAAADwAAAAAAAAABACAAAAAiAAAAZHJzL2Rvd25yZXYueG1sUEsBAhQAFAAAAAgAh07i&#10;QDMvBZ47AAAAOQAAABAAAAAAAAAAAQAgAAAAEAEAAGRycy9zaGFwZXhtbC54bWxQSwUGAAAAAAYA&#10;BgBbAQAAugMAAAAA&#10;" path="m230123,0l0,0,0,58216,230123,58216,230123,0xe">
                  <v:fill on="t" focussize="0,0"/>
                  <v:stroke on="f"/>
                  <v:imagedata o:title=""/>
                  <o:lock v:ext="edit" aspectratio="f"/>
                </v:shape>
                <v:shape id="Graphic 9" o:spid="_x0000_s1026" o:spt="100" style="position:absolute;left:460552;top:10071227;height:8890;width:230504;" fillcolor="#000000" filled="t" stroked="f" coordsize="230504,8890" o:gfxdata="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HRSTcQAAADiAAAADwAAAAAAAAABACAAAAAiAAAAZHJzL2Rvd25yZXYueG1sUEsBAhQAFAAAAAgA&#10;h07iQDMvBZ47AAAAOQAAABAAAAAAAAAAAQAgAAAAEwEAAGRycy9zaGFwZXhtbC54bWxQSwUGAAAA&#10;AAYABgBbAQAAvQMAAAAA&#10;" path="m230123,0l0,0,0,8534,230123,8534,230123,0xe">
                  <v:fill on="t" focussize="0,0"/>
                  <v:stroke on="f"/>
                  <v:imagedata o:title=""/>
                  <o:lock v:ext="edit" aspectratio="f"/>
                </v:shape>
                <v:shape id="Graphic 10" o:spid="_x0000_s1026" o:spt="100" style="position:absolute;left:692200;top:9981920;height:58419;width:230504;" fillcolor="#000080" filled="t" stroked="f" coordsize="230504,58419" o:gfxdata="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G&#10;1D3gwwAAAOIAAAAPAAAAAAAAAAEAIAAAACIAAABkcnMvZG93bnJldi54bWxQSwECFAAUAAAACACH&#10;TuJAMy8FnjsAAAA5AAAAEAAAAAAAAAABACAAAAASAQAAZHJzL3NoYXBleG1sLnhtbFBLBQYAAAAA&#10;BgAGAFsBAAC8AwAAAAA=&#10;" path="m230124,0l0,0,0,58216,230124,58216,230124,0xe">
                  <v:fill on="t" focussize="0,0"/>
                  <v:stroke on="f"/>
                  <v:imagedata o:title=""/>
                  <o:lock v:ext="edit" aspectratio="f"/>
                </v:shape>
                <v:shape id="Graphic 11" o:spid="_x0000_s1026" o:spt="100" style="position:absolute;left:692200;top:10071227;height:8890;width:230504;" fillcolor="#000000" filled="t" stroked="f" coordsize="230504,8890" o:gfxdata="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a&#10;HPWawwAAAOEAAAAPAAAAAAAAAAEAIAAAACIAAABkcnMvZG93bnJldi54bWxQSwECFAAUAAAACACH&#10;TuJAMy8FnjsAAAA5AAAAEAAAAAAAAAABACAAAAASAQAAZHJzL3NoYXBleG1sLnhtbFBLBQYAAAAA&#10;BgAGAFsBAAC8AwAAAAA=&#10;" path="m230124,0l0,0,0,8534,230124,8534,230124,0xe">
                  <v:fill on="t" focussize="0,0"/>
                  <v:stroke on="f"/>
                  <v:imagedata o:title=""/>
                  <o:lock v:ext="edit" aspectratio="f"/>
                </v:shape>
                <v:shape id="Graphic 12" o:spid="_x0000_s1026" o:spt="100" style="position:absolute;left:923848;top:9981920;height:58419;width:230504;" fillcolor="#000080" filled="t" stroked="f" coordsize="230504,58419" o:gfxdata="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LJz&#10;CsEAAADjAAAADwAAAAAAAAABACAAAAAiAAAAZHJzL2Rvd25yZXYueG1sUEsBAhQAFAAAAAgAh07i&#10;QDMvBZ47AAAAOQAAABAAAAAAAAAAAQAgAAAAEAEAAGRycy9zaGFwZXhtbC54bWxQSwUGAAAAAAYA&#10;BgBbAQAAugMAAAAA&#10;" path="m230428,0l0,0,0,58216,230428,58216,230428,0xe">
                  <v:fill on="t" focussize="0,0"/>
                  <v:stroke on="f"/>
                  <v:imagedata o:title=""/>
                  <o:lock v:ext="edit" aspectratio="f"/>
                </v:shape>
                <v:shape id="Graphic 13" o:spid="_x0000_s1026" o:spt="100" style="position:absolute;left:923848;top:10071227;height:8890;width:230504;" fillcolor="#000000" filled="t" stroked="f" coordsize="230504,8890" o:gfxdata="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BQ&#10;Zp7CAAAA4wAAAA8AAAAAAAAAAQAgAAAAIgAAAGRycy9kb3ducmV2LnhtbFBLAQIUABQAAAAIAIdO&#10;4kAzLwWeOwAAADkAAAAQAAAAAAAAAAEAIAAAABEBAABkcnMvc2hhcGV4bWwueG1sUEsFBgAAAAAG&#10;AAYAWwEAALsDAAAAAA==&#10;" path="m230428,0l0,0,0,8534,230428,8534,230428,0xe">
                  <v:fill on="t" focussize="0,0"/>
                  <v:stroke on="f"/>
                  <v:imagedata o:title=""/>
                  <o:lock v:ext="edit" aspectratio="f"/>
                </v:shape>
                <v:shape id="Graphic 14" o:spid="_x0000_s1026" o:spt="100" style="position:absolute;left:1155446;top:9981920;height:58419;width:230504;" fillcolor="#000080" filled="t" stroked="f" coordsize="230504,58419" o:gfxdata="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dkg&#10;bsEAAADjAAAADwAAAAAAAAABACAAAAAiAAAAZHJzL2Rvd25yZXYueG1sUEsBAhQAFAAAAAgAh07i&#10;QDMvBZ47AAAAOQAAABAAAAAAAAAAAQAgAAAAEAEAAGRycy9zaGFwZXhtbC54bWxQSwUGAAAAAAYA&#10;BgBbAQAAugMAAAAA&#10;" path="m230428,0l0,0,0,58216,230428,58216,230428,0xe">
                  <v:fill on="t" focussize="0,0"/>
                  <v:stroke on="f"/>
                  <v:imagedata o:title=""/>
                  <o:lock v:ext="edit" aspectratio="f"/>
                </v:shape>
                <v:shape id="Graphic 15" o:spid="_x0000_s1026" o:spt="100" style="position:absolute;left:1155446;top:10071227;height:8890;width:230504;" fillcolor="#000000" filled="t" stroked="f" coordsize="230504,8890" o:gfxdata="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sgFLtsQAAADiAAAADwAAAAAAAAABACAAAAAiAAAAZHJzL2Rvd25yZXYueG1sUEsBAhQAFAAAAAgA&#10;h07iQDMvBZ47AAAAOQAAABAAAAAAAAAAAQAgAAAAEwEAAGRycy9zaGFwZXhtbC54bWxQSwUGAAAA&#10;AAYABgBbAQAAvQMAAAAA&#10;" path="m230428,0l0,0,0,8534,230428,8534,230428,0xe">
                  <v:fill on="t" focussize="0,0"/>
                  <v:stroke on="f"/>
                  <v:imagedata o:title=""/>
                  <o:lock v:ext="edit" aspectratio="f"/>
                </v:shape>
                <v:shape id="Graphic 16" o:spid="_x0000_s1026" o:spt="100" style="position:absolute;left:1387094;top:9981920;height:58419;width:230504;" fillcolor="#000080" filled="t" stroked="f" coordsize="230504,58419" o:gfxdata="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sE&#10;lCfCAAAA4gAAAA8AAAAAAAAAAQAgAAAAIgAAAGRycy9kb3ducmV2LnhtbFBLAQIUABQAAAAIAIdO&#10;4kAzLwWeOwAAADkAAAAQAAAAAAAAAAEAIAAAABEBAABkcnMvc2hhcGV4bWwueG1sUEsFBgAAAAAG&#10;AAYAWwEAALsDAAAAAA==&#10;" path="m230428,0l0,0,0,58216,230428,58216,230428,0xe">
                  <v:fill on="t" focussize="0,0"/>
                  <v:stroke on="f"/>
                  <v:imagedata o:title=""/>
                  <o:lock v:ext="edit" aspectratio="f"/>
                </v:shape>
                <v:shape id="Graphic 17" o:spid="_x0000_s1026" o:spt="100" style="position:absolute;left:1387094;top:10071227;height:8890;width:230504;" fillcolor="#000000" filled="t" stroked="f" coordsize="230504,8890" o:gfxdata="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2&#10;Ag95wwAAAOIAAAAPAAAAAAAAAAEAIAAAACIAAABkcnMvZG93bnJldi54bWxQSwECFAAUAAAACACH&#10;TuJAMy8FnjsAAAA5AAAAEAAAAAAAAAABACAAAAASAQAAZHJzL3NoYXBleG1sLnhtbFBLBQYAAAAA&#10;BgAGAFsBAAC8AwAAAAA=&#10;" path="m230428,0l0,0,0,8534,230428,8534,230428,0xe">
                  <v:fill on="t" focussize="0,0"/>
                  <v:stroke on="f"/>
                  <v:imagedata o:title=""/>
                  <o:lock v:ext="edit" aspectratio="f"/>
                </v:shape>
                <v:shape id="Graphic 18" o:spid="_x0000_s1026" o:spt="100" style="position:absolute;left:1618741;top:9981920;height:58419;width:230504;" fillcolor="#000080" filled="t" stroked="f" coordsize="230504,58419" o:gfxdata="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6Me6H&#10;wAAAAOMAAAAPAAAAAAAAAAEAIAAAACIAAABkcnMvZG93bnJldi54bWxQSwECFAAUAAAACACHTuJA&#10;My8FnjsAAAA5AAAAEAAAAAAAAAABACAAAAAPAQAAZHJzL3NoYXBleG1sLnhtbFBLBQYAAAAABgAG&#10;AFsBAAC5AwAAAAA=&#10;" path="m230428,0l0,0,0,58216,230428,58216,230428,0xe">
                  <v:fill on="t" focussize="0,0"/>
                  <v:stroke on="f"/>
                  <v:imagedata o:title=""/>
                  <o:lock v:ext="edit" aspectratio="f"/>
                </v:shape>
                <v:shape id="Graphic 19" o:spid="_x0000_s1026" o:spt="100" style="position:absolute;left:1618741;top:10071227;height:8890;width:230504;" fillcolor="#000000" filled="t" stroked="f" coordsize="230504,8890" o:gfxdata="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yX61zFAAAA4gAAAA8AAAAAAAAAAQAgAAAAIgAAAGRycy9kb3ducmV2LnhtbFBLAQIUABQAAAAI&#10;AIdO4kAzLwWeOwAAADkAAAAQAAAAAAAAAAEAIAAAABQBAABkcnMvc2hhcGV4bWwueG1sUEsFBgAA&#10;AAAGAAYAWwEAAL4DAAAAAA==&#10;" path="m230428,0l0,0,0,8534,230428,8534,230428,0xe">
                  <v:fill on="t" focussize="0,0"/>
                  <v:stroke on="f"/>
                  <v:imagedata o:title=""/>
                  <o:lock v:ext="edit" aspectratio="f"/>
                </v:shape>
                <v:shape id="Graphic 20" o:spid="_x0000_s1026" o:spt="100" style="position:absolute;left:1850389;top:9981920;height:58419;width:230504;" fillcolor="#000080" filled="t" stroked="f" coordsize="230504,58419" o:gfxdata="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8&#10;9ZOqwwAAAOIAAAAPAAAAAAAAAAEAIAAAACIAAABkcnMvZG93bnJldi54bWxQSwECFAAUAAAACACH&#10;TuJAMy8FnjsAAAA5AAAAEAAAAAAAAAABACAAAAASAQAAZHJzL3NoYXBleG1sLnhtbFBLBQYAAAAA&#10;BgAGAFsBAAC8AwAAAAA=&#10;" path="m230428,0l0,0,0,58216,230428,58216,230428,0xe">
                  <v:fill on="t" focussize="0,0"/>
                  <v:stroke on="f"/>
                  <v:imagedata o:title=""/>
                  <o:lock v:ext="edit" aspectratio="f"/>
                </v:shape>
                <v:shape id="Graphic 21" o:spid="_x0000_s1026" o:spt="100" style="position:absolute;left:1850389;top:10071227;height:8890;width:230504;" fillcolor="#000000" filled="t" stroked="f" coordsize="230504,8890" o:gfxdata="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O/&#10;0+TCAAAA4wAAAA8AAAAAAAAAAQAgAAAAIgAAAGRycy9kb3ducmV2LnhtbFBLAQIUABQAAAAIAIdO&#10;4kAzLwWeOwAAADkAAAAQAAAAAAAAAAEAIAAAABEBAABkcnMvc2hhcGV4bWwueG1sUEsFBgAAAAAG&#10;AAYAWwEAALsDAAAAAA==&#10;" path="m230428,0l0,0,0,8534,230428,8534,230428,0xe">
                  <v:fill on="t" focussize="0,0"/>
                  <v:stroke on="f"/>
                  <v:imagedata o:title=""/>
                  <o:lock v:ext="edit" aspectratio="f"/>
                </v:shape>
                <v:shape id="Graphic 22" o:spid="_x0000_s1026" o:spt="100" style="position:absolute;left:2082419;top:9981920;height:58419;width:230504;" fillcolor="#000080" filled="t" stroked="f" coordsize="230504,58419" o:gfxdata="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Pnp5&#10;wAAAAOIAAAAPAAAAAAAAAAEAIAAAACIAAABkcnMvZG93bnJldi54bWxQSwECFAAUAAAACACHTuJA&#10;My8FnjsAAAA5AAAAEAAAAAAAAAABACAAAAAPAQAAZHJzL3NoYXBleG1sLnhtbFBLBQYAAAAABgAG&#10;AFsBAAC5AwAAAAA=&#10;" path="m230124,0l0,0,0,58216,230124,58216,230124,0xe">
                  <v:fill on="t" focussize="0,0"/>
                  <v:stroke on="f"/>
                  <v:imagedata o:title=""/>
                  <o:lock v:ext="edit" aspectratio="f"/>
                </v:shape>
                <v:shape id="Graphic 23" o:spid="_x0000_s1026" o:spt="100" style="position:absolute;left:2082419;top:10071227;height:8890;width:230504;" fillcolor="#000000" filled="t" stroked="f" coordsize="230504,8890" o:gfxdata="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f&#10;FBcowwAAAOIAAAAPAAAAAAAAAAEAIAAAACIAAABkcnMvZG93bnJldi54bWxQSwECFAAUAAAACACH&#10;TuJAMy8FnjsAAAA5AAAAEAAAAAAAAAABACAAAAASAQAAZHJzL3NoYXBleG1sLnhtbFBLBQYAAAAA&#10;BgAGAFsBAAC8AwAAAAA=&#10;" path="m230124,0l0,0,0,8534,230124,8534,230124,0xe">
                  <v:fill on="t" focussize="0,0"/>
                  <v:stroke on="f"/>
                  <v:imagedata o:title=""/>
                  <o:lock v:ext="edit" aspectratio="f"/>
                </v:shape>
                <v:shape id="Graphic 24" o:spid="_x0000_s1026" o:spt="100" style="position:absolute;left:2314067;top:9981920;height:58419;width:230504;" fillcolor="#000080" filled="t" stroked="f" coordsize="230504,58419" o:gfxdata="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j&#10;3jzTwwAAAOMAAAAPAAAAAAAAAAEAIAAAACIAAABkcnMvZG93bnJldi54bWxQSwECFAAUAAAACACH&#10;TuJAMy8FnjsAAAA5AAAAEAAAAAAAAAABACAAAAASAQAAZHJzL3NoYXBleG1sLnhtbFBLBQYAAAAA&#10;BgAGAFsBAAC8AwAAAAA=&#10;" path="m230428,0l0,0,0,58216,230428,58216,230428,0xe">
                  <v:fill on="t" focussize="0,0"/>
                  <v:stroke on="f"/>
                  <v:imagedata o:title=""/>
                  <o:lock v:ext="edit" aspectratio="f"/>
                </v:shape>
                <v:shape id="Graphic 25" o:spid="_x0000_s1026" o:spt="100" style="position:absolute;left:2314067;top:10071227;height:8890;width:230504;" fillcolor="#000000" filled="t" stroked="f" coordsize="230504,8890" o:gfxdata="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XUtkh8QAAADjAAAADwAAAAAAAAABACAAAAAiAAAAZHJzL2Rvd25yZXYueG1sUEsBAhQAFAAAAAgA&#10;h07iQDMvBZ47AAAAOQAAABAAAAAAAAAAAQAgAAAAEwEAAGRycy9zaGFwZXhtbC54bWxQSwUGAAAA&#10;AAYABgBbAQAAvQMAAAAA&#10;" path="m230428,0l0,0,0,8534,230428,8534,230428,0xe">
                  <v:fill on="t" focussize="0,0"/>
                  <v:stroke on="f"/>
                  <v:imagedata o:title=""/>
                  <o:lock v:ext="edit" aspectratio="f"/>
                </v:shape>
                <v:shape id="Graphic 26" o:spid="_x0000_s1026" o:spt="100" style="position:absolute;left:2545714;top:9981920;height:58419;width:230504;" fillcolor="#000080" filled="t" stroked="f" coordsize="230504,58419" o:gfxdata="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U9&#10;vsEAAADjAAAADwAAAAAAAAABACAAAAAiAAAAZHJzL2Rvd25yZXYueG1sUEsBAhQAFAAAAAgAh07i&#10;QDMvBZ47AAAAOQAAABAAAAAAAAAAAQAgAAAAEAEAAGRycy9zaGFwZXhtbC54bWxQSwUGAAAAAAYA&#10;BgBbAQAAugMAAAAA&#10;" path="m230428,0l0,0,0,58216,230428,58216,230428,0xe">
                  <v:fill on="t" focussize="0,0"/>
                  <v:stroke on="f"/>
                  <v:imagedata o:title=""/>
                  <o:lock v:ext="edit" aspectratio="f"/>
                </v:shape>
                <v:shape id="Graphic 27" o:spid="_x0000_s1026" o:spt="100" style="position:absolute;left:2545714;top:10071227;height:8890;width:230504;" fillcolor="#000000" filled="t" stroked="f" coordsize="230504,8890" o:gfxdata="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JHhQoxgAAAOMAAAAPAAAAAAAAAAEAIAAAACIAAABkcnMvZG93bnJldi54bWxQSwECFAAUAAAA&#10;CACHTuJAMy8FnjsAAAA5AAAAEAAAAAAAAAABACAAAAAVAQAAZHJzL3NoYXBleG1sLnhtbFBLBQYA&#10;AAAABgAGAFsBAAC/AwAAAAA=&#10;" path="m230428,0l0,0,0,8534,230428,8534,230428,0xe">
                  <v:fill on="t" focussize="0,0"/>
                  <v:stroke on="f"/>
                  <v:imagedata o:title=""/>
                  <o:lock v:ext="edit" aspectratio="f"/>
                </v:shape>
                <v:shape id="Graphic 28" o:spid="_x0000_s1026" o:spt="100" style="position:absolute;left:2777363;top:9981920;height:58419;width:230504;" fillcolor="#000080" filled="t" stroked="f" coordsize="230504,58419" o:gfxdata="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c3n&#10;lMEAAADjAAAADwAAAAAAAAABACAAAAAiAAAAZHJzL2Rvd25yZXYueG1sUEsBAhQAFAAAAAgAh07i&#10;QDMvBZ47AAAAOQAAABAAAAAAAAAAAQAgAAAAEAEAAGRycy9zaGFwZXhtbC54bWxQSwUGAAAAAAYA&#10;BgBbAQAAugMAAAAA&#10;" path="m230428,0l0,0,0,58216,230428,58216,230428,0xe">
                  <v:fill on="t" focussize="0,0"/>
                  <v:stroke on="f"/>
                  <v:imagedata o:title=""/>
                  <o:lock v:ext="edit" aspectratio="f"/>
                </v:shape>
                <v:shape id="Graphic 29" o:spid="_x0000_s1026" o:spt="100" style="position:absolute;left:2777363;top:10071227;height:8890;width:230504;" fillcolor="#000000" filled="t" stroked="f" coordsize="230504,8890" o:gfxdata="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2uOdsQAAADhAAAADwAAAAAAAAABACAAAAAiAAAAZHJzL2Rvd25yZXYueG1sUEsBAhQAFAAAAAgA&#10;h07iQDMvBZ47AAAAOQAAABAAAAAAAAAAAQAgAAAAEwEAAGRycy9zaGFwZXhtbC54bWxQSwUGAAAA&#10;AAYABgBbAQAAvQMAAAAA&#10;" path="m230428,0l0,0,0,8534,230428,8534,230428,0xe">
                  <v:fill on="t" focussize="0,0"/>
                  <v:stroke on="f"/>
                  <v:imagedata o:title=""/>
                  <o:lock v:ext="edit" aspectratio="f"/>
                </v:shape>
                <v:shape id="Graphic 30" o:spid="_x0000_s1026" o:spt="100" style="position:absolute;left:3009010;top:9981920;height:58419;width:230504;" fillcolor="#000080" filled="t" stroked="f" coordsize="230504,58419" o:gfxdata="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Sk&#10;lBnCAAAA4gAAAA8AAAAAAAAAAQAgAAAAIgAAAGRycy9kb3ducmV2LnhtbFBLAQIUABQAAAAIAIdO&#10;4kAzLwWeOwAAADkAAAAQAAAAAAAAAAEAIAAAABEBAABkcnMvc2hhcGV4bWwueG1sUEsFBgAAAAAG&#10;AAYAWwEAALsDAAAAAA==&#10;" path="m230428,0l0,0,0,58216,230428,58216,230428,0xe">
                  <v:fill on="t" focussize="0,0"/>
                  <v:stroke on="f"/>
                  <v:imagedata o:title=""/>
                  <o:lock v:ext="edit" aspectratio="f"/>
                </v:shape>
                <v:shape id="Graphic 31" o:spid="_x0000_s1026" o:spt="100" style="position:absolute;left:3009010;top:10071227;height:8890;width:230504;" fillcolor="#000000" filled="t" stroked="f" coordsize="230504,8890" o:gfxdata="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5se4scQAAADiAAAADwAAAAAAAAABACAAAAAiAAAAZHJzL2Rvd25yZXYueG1sUEsBAhQAFAAAAAgA&#10;h07iQDMvBZ47AAAAOQAAABAAAAAAAAAAAQAgAAAAEwEAAGRycy9zaGFwZXhtbC54bWxQSwUGAAAA&#10;AAYABgBbAQAAvQMAAAAA&#10;" path="m230428,0l0,0,0,8534,230428,8534,230428,0xe">
                  <v:fill on="t" focussize="0,0"/>
                  <v:stroke on="f"/>
                  <v:imagedata o:title=""/>
                  <o:lock v:ext="edit" aspectratio="f"/>
                </v:shape>
                <v:shape id="Graphic 32" o:spid="_x0000_s1026" o:spt="100" style="position:absolute;left:3240658;top:9981920;height:58419;width:230504;" fillcolor="#000080" filled="t" stroked="f" coordsize="230504,58419" o:gfxdata="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h&#10;zduiwwAAAOMAAAAPAAAAAAAAAAEAIAAAACIAAABkcnMvZG93bnJldi54bWxQSwECFAAUAAAACACH&#10;TuJAMy8FnjsAAAA5AAAAEAAAAAAAAAABACAAAAASAQAAZHJzL3NoYXBleG1sLnhtbFBLBQYAAAAA&#10;BgAGAFsBAAC8AwAAAAA=&#10;" path="m230428,0l0,0,0,58216,230428,58216,230428,0xe">
                  <v:fill on="t" focussize="0,0"/>
                  <v:stroke on="f"/>
                  <v:imagedata o:title=""/>
                  <o:lock v:ext="edit" aspectratio="f"/>
                </v:shape>
                <v:shape id="Graphic 33" o:spid="_x0000_s1026" o:spt="100" style="position:absolute;left:3240658;top:10071227;height:8890;width:230504;" fillcolor="#000000" filled="t" stroked="f" coordsize="230504,8890" o:gfxdata="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O3N9vFAAAA4gAAAA8AAAAAAAAAAQAgAAAAIgAAAGRycy9kb3ducmV2LnhtbFBLAQIUABQAAAAI&#10;AIdO4kAzLwWeOwAAADkAAAAQAAAAAAAAAAEAIAAAABQBAABkcnMvc2hhcGV4bWwueG1sUEsFBgAA&#10;AAAGAAYAWwEAAL4DAAAAAA==&#10;" path="m230428,0l0,0,0,8534,230428,8534,230428,0xe">
                  <v:fill on="t" focussize="0,0"/>
                  <v:stroke on="f"/>
                  <v:imagedata o:title=""/>
                  <o:lock v:ext="edit" aspectratio="f"/>
                </v:shape>
                <v:shape id="Graphic 34" o:spid="_x0000_s1026" o:spt="100" style="position:absolute;left:3472560;top:9981920;height:58419;width:230504;" fillcolor="#000080" filled="t" stroked="f" coordsize="230504,58419" o:gfxdata="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B&#10;WrTXwwAAAOMAAAAPAAAAAAAAAAEAIAAAACIAAABkcnMvZG93bnJldi54bWxQSwECFAAUAAAACACH&#10;TuJAMy8FnjsAAAA5AAAAEAAAAAAAAAABACAAAAASAQAAZHJzL3NoYXBleG1sLnhtbFBLBQYAAAAA&#10;BgAGAFsBAAC8AwAAAAA=&#10;" path="m230124,0l0,0,0,58216,230124,58216,230124,0xe">
                  <v:fill on="t" focussize="0,0"/>
                  <v:stroke on="f"/>
                  <v:imagedata o:title=""/>
                  <o:lock v:ext="edit" aspectratio="f"/>
                </v:shape>
                <v:shape id="Graphic 35" o:spid="_x0000_s1026" o:spt="100" style="position:absolute;left:3472560;top:10071227;height:8890;width:230504;" fillcolor="#000000" filled="t" stroked="f" coordsize="230504,8890" o:gfxdata="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Bq50bMQAAADhAAAADwAAAAAAAAABACAAAAAiAAAAZHJzL2Rvd25yZXYueG1sUEsBAhQAFAAAAAgA&#10;h07iQDMvBZ47AAAAOQAAABAAAAAAAAAAAQAgAAAAEwEAAGRycy9zaGFwZXhtbC54bWxQSwUGAAAA&#10;AAYABgBbAQAAvQMAAAAA&#10;" path="m230124,0l0,0,0,8534,230124,8534,230124,0xe">
                  <v:fill on="t" focussize="0,0"/>
                  <v:stroke on="f"/>
                  <v:imagedata o:title=""/>
                  <o:lock v:ext="edit" aspectratio="f"/>
                </v:shape>
                <v:shape id="Graphic 36" o:spid="_x0000_s1026" o:spt="100" style="position:absolute;left:3704209;top:9981920;height:58419;width:230504;" fillcolor="#000080" filled="t" stroked="f" coordsize="230504,58419" o:gfxdata="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b&#10;Ih65wwAAAOIAAAAPAAAAAAAAAAEAIAAAACIAAABkcnMvZG93bnJldi54bWxQSwECFAAUAAAACACH&#10;TuJAMy8FnjsAAAA5AAAAEAAAAAAAAAABACAAAAASAQAAZHJzL3NoYXBleG1sLnhtbFBLBQYAAAAA&#10;BgAGAFsBAAC8AwAAAAA=&#10;" path="m230124,0l0,0,0,58216,230124,58216,230124,0xe">
                  <v:fill on="t" focussize="0,0"/>
                  <v:stroke on="f"/>
                  <v:imagedata o:title=""/>
                  <o:lock v:ext="edit" aspectratio="f"/>
                </v:shape>
                <v:shape id="Graphic 37" o:spid="_x0000_s1026" o:spt="100" style="position:absolute;left:3704209;top:10071227;height:8890;width:230504;" fillcolor="#000000" filled="t" stroked="f" coordsize="230504,8890" o:gfxdata="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FdnmDFAAAA4wAAAA8AAAAAAAAAAQAgAAAAIgAAAGRycy9kb3ducmV2LnhtbFBLAQIUABQAAAAI&#10;AIdO4kAzLwWeOwAAADkAAAAQAAAAAAAAAAEAIAAAABQBAABkcnMvc2hhcGV4bWwueG1sUEsFBgAA&#10;AAAGAAYAWwEAAL4DAAAAAA==&#10;" path="m230124,0l0,0,0,8534,230124,8534,230124,0xe">
                  <v:fill on="t" focussize="0,0"/>
                  <v:stroke on="f"/>
                  <v:imagedata o:title=""/>
                  <o:lock v:ext="edit" aspectratio="f"/>
                </v:shape>
                <v:shape id="Graphic 38" o:spid="_x0000_s1026" o:spt="100" style="position:absolute;left:3935857;top:9981920;height:58419;width:230504;" fillcolor="#000080" filled="t" stroked="f" coordsize="230504,58419" o:gfxdata="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93Fm&#10;wAAAAOMAAAAPAAAAAAAAAAEAIAAAACIAAABkcnMvZG93bnJldi54bWxQSwECFAAUAAAACACHTuJA&#10;My8FnjsAAAA5AAAAEAAAAAAAAAABACAAAAAPAQAAZHJzL3NoYXBleG1sLnhtbFBLBQYAAAAABgAG&#10;AFsBAAC5AwAAAAA=&#10;" path="m230428,0l0,0,0,58216,230428,58216,230428,0xe">
                  <v:fill on="t" focussize="0,0"/>
                  <v:stroke on="f"/>
                  <v:imagedata o:title=""/>
                  <o:lock v:ext="edit" aspectratio="f"/>
                </v:shape>
                <v:shape id="Graphic 39" o:spid="_x0000_s1026" o:spt="100" style="position:absolute;left:3935857;top:10071227;height:8890;width:230504;" fillcolor="#000000" filled="t" stroked="f" coordsize="230504,8890" o:gfxdata="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EovkS/&#10;AAAA4QAAAA8AAAAAAAAAAQAgAAAAIgAAAGRycy9kb3ducmV2LnhtbFBLAQIUABQAAAAIAIdO4kAz&#10;LwWeOwAAADkAAAAQAAAAAAAAAAEAIAAAAA4BAABkcnMvc2hhcGV4bWwueG1sUEsFBgAAAAAGAAYA&#10;WwEAALgDAAAAAA==&#10;" path="m230428,0l0,0,0,8534,230428,8534,230428,0xe">
                  <v:fill on="t" focussize="0,0"/>
                  <v:stroke on="f"/>
                  <v:imagedata o:title=""/>
                  <o:lock v:ext="edit" aspectratio="f"/>
                </v:shape>
                <v:shape id="Graphic 40" o:spid="_x0000_s1026" o:spt="100" style="position:absolute;left:4167504;top:9981920;height:58419;width:230504;" fillcolor="#000080" filled="t" stroked="f" coordsize="230504,58419" o:gfxdata="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ZHyH&#10;wAAAAOMAAAAPAAAAAAAAAAEAIAAAACIAAABkcnMvZG93bnJldi54bWxQSwECFAAUAAAACACHTuJA&#10;My8FnjsAAAA5AAAAEAAAAAAAAAABACAAAAAPAQAAZHJzL3NoYXBleG1sLnhtbFBLBQYAAAAABgAG&#10;AFsBAAC5AwAAAAA=&#10;" path="m230428,0l0,0,0,58216,230428,58216,230428,0xe">
                  <v:fill on="t" focussize="0,0"/>
                  <v:stroke on="f"/>
                  <v:imagedata o:title=""/>
                  <o:lock v:ext="edit" aspectratio="f"/>
                </v:shape>
                <v:shape id="Graphic 41" o:spid="_x0000_s1026" o:spt="100" style="position:absolute;left:4167504;top:10071227;height:8890;width:230504;" fillcolor="#000000" filled="t" stroked="f" coordsize="230504,8890" o:gfxdata="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7AeuLFAAAA4gAAAA8AAAAAAAAAAQAgAAAAIgAAAGRycy9kb3ducmV2LnhtbFBLAQIUABQAAAAI&#10;AIdO4kAzLwWeOwAAADkAAAAQAAAAAAAAAAEAIAAAABQBAABkcnMvc2hhcGV4bWwueG1sUEsFBgAA&#10;AAAGAAYAWwEAAL4DAAAAAA==&#10;" path="m230428,0l0,0,0,8534,230428,8534,230428,0xe">
                  <v:fill on="t" focussize="0,0"/>
                  <v:stroke on="f"/>
                  <v:imagedata o:title=""/>
                  <o:lock v:ext="edit" aspectratio="f"/>
                </v:shape>
                <v:shape id="Graphic 42" o:spid="_x0000_s1026" o:spt="100" style="position:absolute;left:4399153;top:9981920;height:58419;width:230504;" fillcolor="#000080" filled="t" stroked="f" coordsize="230504,58419" o:gfxdata="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d&#10;FtrbwwAAAOIAAAAPAAAAAAAAAAEAIAAAACIAAABkcnMvZG93bnJldi54bWxQSwECFAAUAAAACACH&#10;TuJAMy8FnjsAAAA5AAAAEAAAAAAAAAABACAAAAASAQAAZHJzL3NoYXBleG1sLnhtbFBLBQYAAAAA&#10;BgAGAFsBAAC8AwAAAAA=&#10;" path="m230428,0l0,0,0,58216,230428,58216,230428,0xe">
                  <v:fill on="t" focussize="0,0"/>
                  <v:stroke on="f"/>
                  <v:imagedata o:title=""/>
                  <o:lock v:ext="edit" aspectratio="f"/>
                </v:shape>
                <v:shape id="Graphic 43" o:spid="_x0000_s1026" o:spt="100" style="position:absolute;left:4399153;top:10071227;height:8890;width:230504;" fillcolor="#000000" filled="t" stroked="f" coordsize="230504,8890" o:gfxdata="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AtKQHFAAAA4gAAAA8AAAAAAAAAAQAgAAAAIgAAAGRycy9kb3ducmV2LnhtbFBLAQIUABQAAAAI&#10;AIdO4kAzLwWeOwAAADkAAAAQAAAAAAAAAAEAIAAAABQBAABkcnMvc2hhcGV4bWwueG1sUEsFBgAA&#10;AAAGAAYAWwEAAL4DAAAAAA==&#10;" path="m230428,0l0,0,0,8534,230428,8534,230428,0xe">
                  <v:fill on="t" focussize="0,0"/>
                  <v:stroke on="f"/>
                  <v:imagedata o:title=""/>
                  <o:lock v:ext="edit" aspectratio="f"/>
                </v:shape>
                <v:shape id="Graphic 44" o:spid="_x0000_s1026" o:spt="100" style="position:absolute;left:4630801;top:9981920;height:58419;width:230504;" fillcolor="#000080" filled="t" stroked="f" coordsize="230504,58419" o:gfxdata="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4V&#10;tSnCAAAA4gAAAA8AAAAAAAAAAQAgAAAAIgAAAGRycy9kb3ducmV2LnhtbFBLAQIUABQAAAAIAIdO&#10;4kAzLwWeOwAAADkAAAAQAAAAAAAAAAEAIAAAABEBAABkcnMvc2hhcGV4bWwueG1sUEsFBgAAAAAG&#10;AAYAWwEAALsDAAAAAA==&#10;" path="m230428,0l0,0,0,58216,230428,58216,230428,0xe">
                  <v:fill on="t" focussize="0,0"/>
                  <v:stroke on="f"/>
                  <v:imagedata o:title=""/>
                  <o:lock v:ext="edit" aspectratio="f"/>
                </v:shape>
                <v:shape id="Graphic 45" o:spid="_x0000_s1026" o:spt="100" style="position:absolute;left:4630801;top:10071227;height:8890;width:230504;" fillcolor="#000000" filled="t" stroked="f" coordsize="230504,8890" o:gfxdata="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BG&#10;e+/CAAAA4wAAAA8AAAAAAAAAAQAgAAAAIgAAAGRycy9kb3ducmV2LnhtbFBLAQIUABQAAAAIAIdO&#10;4kAzLwWeOwAAADkAAAAQAAAAAAAAAAEAIAAAABEBAABkcnMvc2hhcGV4bWwueG1sUEsFBgAAAAAG&#10;AAYAWwEAALsDAAAAAA==&#10;" path="m230428,0l0,0,0,8534,230428,8534,230428,0xe">
                  <v:fill on="t" focussize="0,0"/>
                  <v:stroke on="f"/>
                  <v:imagedata o:title=""/>
                  <o:lock v:ext="edit" aspectratio="f"/>
                </v:shape>
                <v:shape id="Graphic 46" o:spid="_x0000_s1026" o:spt="100" style="position:absolute;left:4862448;top:9981920;height:58419;width:230504;" fillcolor="#000080" filled="t" stroked="f" coordsize="230504,58419" o:gfxdata="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cFI&#10;XsEAAADiAAAADwAAAAAAAAABACAAAAAiAAAAZHJzL2Rvd25yZXYueG1sUEsBAhQAFAAAAAgAh07i&#10;QDMvBZ47AAAAOQAAABAAAAAAAAAAAQAgAAAAEAEAAGRycy9zaGFwZXhtbC54bWxQSwUGAAAAAAYA&#10;BgBbAQAAugMAAAAA&#10;" path="m230428,0l0,0,0,58216,230428,58216,230428,0xe">
                  <v:fill on="t" focussize="0,0"/>
                  <v:stroke on="f"/>
                  <v:imagedata o:title=""/>
                  <o:lock v:ext="edit" aspectratio="f"/>
                </v:shape>
                <v:shape id="Graphic 47" o:spid="_x0000_s1026" o:spt="100" style="position:absolute;left:4862448;top:10071227;height:8890;width:230504;" fillcolor="#000000" filled="t" stroked="f" coordsize="230504,8890" o:gfxdata="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UuUGcQAAADiAAAADwAAAAAAAAABACAAAAAiAAAAZHJzL2Rvd25yZXYueG1sUEsBAhQAFAAAAAgA&#10;h07iQDMvBZ47AAAAOQAAABAAAAAAAAAAAQAgAAAAEwEAAGRycy9zaGFwZXhtbC54bWxQSwUGAAAA&#10;AAYABgBbAQAAvQMAAAAA&#10;" path="m230428,0l0,0,0,8534,230428,8534,230428,0xe">
                  <v:fill on="t" focussize="0,0"/>
                  <v:stroke on="f"/>
                  <v:imagedata o:title=""/>
                  <o:lock v:ext="edit" aspectratio="f"/>
                </v:shape>
                <v:shape id="Graphic 48" o:spid="_x0000_s1026" o:spt="100" style="position:absolute;left:5094478;top:9981920;height:58419;width:230504;" fillcolor="#000080" filled="t" stroked="f" coordsize="230504,58419" o:gfxdata="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1z&#10;A7PCAAAA4wAAAA8AAAAAAAAAAQAgAAAAIgAAAGRycy9kb3ducmV2LnhtbFBLAQIUABQAAAAIAIdO&#10;4kAzLwWeOwAAADkAAAAQAAAAAAAAAAEAIAAAABEBAABkcnMvc2hhcGV4bWwueG1sUEsFBgAAAAAG&#10;AAYAWwEAALsDAAAAAA==&#10;" path="m230124,0l0,0,0,58216,230124,58216,230124,0xe">
                  <v:fill on="t" focussize="0,0"/>
                  <v:stroke on="f"/>
                  <v:imagedata o:title=""/>
                  <o:lock v:ext="edit" aspectratio="f"/>
                </v:shape>
                <v:shape id="Graphic 49" o:spid="_x0000_s1026" o:spt="100" style="position:absolute;left:5094478;top:10071227;height:8890;width:230504;" fillcolor="#000000" filled="t" stroked="f" coordsize="230504,8890" o:gfxdata="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h&#10;q9Y9wwAAAOIAAAAPAAAAAAAAAAEAIAAAACIAAABkcnMvZG93bnJldi54bWxQSwECFAAUAAAACACH&#10;TuJAMy8FnjsAAAA5AAAAEAAAAAAAAAABACAAAAASAQAAZHJzL3NoYXBleG1sLnhtbFBLBQYAAAAA&#10;BgAGAFsBAAC8AwAAAAA=&#10;" path="m230124,0l0,0,0,8534,230124,8534,230124,0xe">
                  <v:fill on="t" focussize="0,0"/>
                  <v:stroke on="f"/>
                  <v:imagedata o:title=""/>
                  <o:lock v:ext="edit" aspectratio="f"/>
                </v:shape>
                <v:shape id="Graphic 50" o:spid="_x0000_s1026" o:spt="100" style="position:absolute;left:5326126;top:9981920;height:58419;width:231140;" fillcolor="#000080" filled="t" stroked="f" coordsize="231140,58419" o:gfxdata="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XZRVQMQAAADjAAAADwAAAAAAAAABACAAAAAiAAAAZHJzL2Rvd25yZXYueG1sUEsBAhQAFAAAAAgA&#10;h07iQDMvBZ47AAAAOQAAABAAAAAAAAAAAQAgAAAAEwEAAGRycy9zaGFwZXhtbC54bWxQSwUGAAAA&#10;AAYABgBbAQAAvQMAAAAA&#10;" path="m231038,0l0,0,0,58216,231038,58216,231038,0xe">
                  <v:fill on="t" focussize="0,0"/>
                  <v:stroke on="f"/>
                  <v:imagedata o:title=""/>
                  <o:lock v:ext="edit" aspectratio="f"/>
                </v:shape>
                <v:shape id="Graphic 51" o:spid="_x0000_s1026" o:spt="100" style="position:absolute;left:5326126;top:10071227;height:8890;width:231140;" fillcolor="#000000" filled="t" stroked="f" coordsize="231140,8890" o:gfxdata="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U&#10;1k0TwwAAAOIAAAAPAAAAAAAAAAEAIAAAACIAAABkcnMvZG93bnJldi54bWxQSwECFAAUAAAACACH&#10;TuJAMy8FnjsAAAA5AAAAEAAAAAAAAAABACAAAAASAQAAZHJzL3NoYXBleG1sLnhtbFBLBQYAAAAA&#10;BgAGAFsBAAC8AwAAAAA=&#10;" path="m231038,0l0,0,0,8534,231038,8534,231038,0xe">
                  <v:fill on="t" focussize="0,0"/>
                  <v:stroke on="f"/>
                  <v:imagedata o:title=""/>
                  <o:lock v:ext="edit" aspectratio="f"/>
                </v:shape>
                <v:shape id="Graphic 52" o:spid="_x0000_s1026" o:spt="100" style="position:absolute;left:5559297;top:9981920;height:58419;width:231140;" fillcolor="#000080" filled="t" stroked="f" coordsize="231140,58419" o:gfxdata="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O+&#10;XfXCAAAA4QAAAA8AAAAAAAAAAQAgAAAAIgAAAGRycy9kb3ducmV2LnhtbFBLAQIUABQAAAAIAIdO&#10;4kAzLwWeOwAAADkAAAAQAAAAAAAAAAEAIAAAABEBAABkcnMvc2hhcGV4bWwueG1sUEsFBgAAAAAG&#10;AAYAWwEAALsDAAAAAA==&#10;" path="m231038,0l0,0,0,58216,231038,58216,231038,0xe">
                  <v:fill on="t" focussize="0,0"/>
                  <v:stroke on="f"/>
                  <v:imagedata o:title=""/>
                  <o:lock v:ext="edit" aspectratio="f"/>
                </v:shape>
                <v:shape id="Graphic 53" o:spid="_x0000_s1026" o:spt="100" style="position:absolute;left:5559297;top:10071227;height:8890;width:231140;" fillcolor="#000000" filled="t" stroked="f" coordsize="231140,8890" o:gfxdata="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dY&#10;w+fCAAAA4gAAAA8AAAAAAAAAAQAgAAAAIgAAAGRycy9kb3ducmV2LnhtbFBLAQIUABQAAAAIAIdO&#10;4kAzLwWeOwAAADkAAAAQAAAAAAAAAAEAIAAAABEBAABkcnMvc2hhcGV4bWwueG1sUEsFBgAAAAAG&#10;AAYAWwEAALsDAAAAAA==&#10;" path="m231038,0l0,0,0,8534,231038,8534,231038,0xe">
                  <v:fill on="t" focussize="0,0"/>
                  <v:stroke on="f"/>
                  <v:imagedata o:title=""/>
                  <o:lock v:ext="edit" aspectratio="f"/>
                </v:shape>
                <v:shape id="Graphic 54" o:spid="_x0000_s1026" o:spt="100" style="position:absolute;left:5792470;top:9981920;height:58419;width:231775;" fillcolor="#000080" filled="t" stroked="f" coordsize="231775,58419" o:gfxdata="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GHWibFAAAA4wAAAA8AAAAAAAAAAQAgAAAAIgAAAGRycy9kb3ducmV2LnhtbFBLAQIUABQAAAAI&#10;AIdO4kAzLwWeOwAAADkAAAAQAAAAAAAAAAEAIAAAABQBAABkcnMvc2hhcGV4bWwueG1sUEsFBgAA&#10;AAAGAAYAWwEAAL4DAAAAAA==&#10;" path="m231343,0l0,0,0,58216,231343,58216,231343,0xe">
                  <v:fill on="t" focussize="0,0"/>
                  <v:stroke on="f"/>
                  <v:imagedata o:title=""/>
                  <o:lock v:ext="edit" aspectratio="f"/>
                </v:shape>
                <v:shape id="Graphic 55" o:spid="_x0000_s1026" o:spt="100" style="position:absolute;left:5792470;top:10071227;height:8890;width:231775;" fillcolor="#000000" filled="t" stroked="f" coordsize="231775,8890" o:gfxdata="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vHD&#10;p8EAAADfAAAADwAAAAAAAAABACAAAAAiAAAAZHJzL2Rvd25yZXYueG1sUEsBAhQAFAAAAAgAh07i&#10;QDMvBZ47AAAAOQAAABAAAAAAAAAAAQAgAAAAEAEAAGRycy9zaGFwZXhtbC54bWxQSwUGAAAAAAYA&#10;BgBbAQAAugMAAAAA&#10;" path="m231343,0l0,0,0,8534,231343,8534,231343,0xe">
                  <v:fill on="t" focussize="0,0"/>
                  <v:stroke on="f"/>
                  <v:imagedata o:title=""/>
                  <o:lock v:ext="edit" aspectratio="f"/>
                </v:shape>
                <v:shape id="Graphic 56" o:spid="_x0000_s1026" o:spt="100" style="position:absolute;left:6025641;top:9981920;height:58419;width:231775;" fillcolor="#000080" filled="t" stroked="f" coordsize="231775,58419" o:gfxdata="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Zv&#10;JGTCAAAA4gAAAA8AAAAAAAAAAQAgAAAAIgAAAGRycy9kb3ducmV2LnhtbFBLAQIUABQAAAAIAIdO&#10;4kAzLwWeOwAAADkAAAAQAAAAAAAAAAEAIAAAABEBAABkcnMvc2hhcGV4bWwueG1sUEsFBgAAAAAG&#10;AAYAWwEAALsDAAAAAA==&#10;" path="m231343,0l0,0,0,58216,231343,58216,231343,0xe">
                  <v:fill on="t" focussize="0,0"/>
                  <v:stroke on="f"/>
                  <v:imagedata o:title=""/>
                  <o:lock v:ext="edit" aspectratio="f"/>
                </v:shape>
                <v:shape id="Graphic 57" o:spid="_x0000_s1026" o:spt="100" style="position:absolute;left:6025641;top:10071227;height:8890;width:231775;" fillcolor="#000000" filled="t" stroked="f" coordsize="231775,8890" o:gfxdata="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zA0&#10;MMEAAADjAAAADwAAAAAAAAABACAAAAAiAAAAZHJzL2Rvd25yZXYueG1sUEsBAhQAFAAAAAgAh07i&#10;QDMvBZ47AAAAOQAAABAAAAAAAAAAAQAgAAAAEAEAAGRycy9zaGFwZXhtbC54bWxQSwUGAAAAAAYA&#10;BgBbAQAAugMAAAAA&#10;" path="m231343,0l0,0,0,8534,231343,8534,231343,0xe">
                  <v:fill on="t" focussize="0,0"/>
                  <v:stroke on="f"/>
                  <v:imagedata o:title=""/>
                  <o:lock v:ext="edit" aspectratio="f"/>
                </v:shape>
                <v:shape id="Graphic 58" o:spid="_x0000_s1026" o:spt="100" style="position:absolute;left:6258814;top:9981920;height:58419;width:231775;" fillcolor="#000080" filled="t" stroked="f" coordsize="231775,58419" o:gfxdata="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Z1qqWxgAAAOMAAAAPAAAAAAAAAAEAIAAAACIAAABkcnMvZG93bnJldi54bWxQSwECFAAUAAAA&#10;CACHTuJAMy8FnjsAAAA5AAAAEAAAAAAAAAABACAAAAAVAQAAZHJzL3NoYXBleG1sLnhtbFBLBQYA&#10;AAAABgAGAFsBAAC/AwAAAAA=&#10;" path="m231343,0l0,0,0,58216,231343,58216,231343,0xe">
                  <v:fill on="t" focussize="0,0"/>
                  <v:stroke on="f"/>
                  <v:imagedata o:title=""/>
                  <o:lock v:ext="edit" aspectratio="f"/>
                </v:shape>
                <v:shape id="Graphic 59" o:spid="_x0000_s1026" o:spt="100" style="position:absolute;left:6258814;top:10071227;height:8890;width:231775;" fillcolor="#000000" filled="t" stroked="f" coordsize="231775,8890" o:gfxdata="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tctAkMQAAADiAAAADwAAAAAAAAABACAAAAAiAAAAZHJzL2Rvd25yZXYueG1sUEsBAhQAFAAAAAgA&#10;h07iQDMvBZ47AAAAOQAAABAAAAAAAAAAAQAgAAAAEwEAAGRycy9zaGFwZXhtbC54bWxQSwUGAAAA&#10;AAYABgBbAQAAvQMAAAAA&#10;" path="m231343,0l0,0,0,8534,231343,8534,231343,0xe">
                  <v:fill on="t" focussize="0,0"/>
                  <v:stroke on="f"/>
                  <v:imagedata o:title=""/>
                  <o:lock v:ext="edit" aspectratio="f"/>
                </v:shape>
                <v:shape id="Graphic 60" o:spid="_x0000_s1026" o:spt="100" style="position:absolute;left:6492240;top:9981920;height:58419;width:231140;" fillcolor="#000080" filled="t" stroked="f" coordsize="231140,58419" o:gfxdata="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ORQ/&#10;wAAAAOMAAAAPAAAAAAAAAAEAIAAAACIAAABkcnMvZG93bnJldi54bWxQSwECFAAUAAAACACHTuJA&#10;My8FnjsAAAA5AAAAEAAAAAAAAAABACAAAAAPAQAAZHJzL3NoYXBleG1sLnhtbFBLBQYAAAAABgAG&#10;AFsBAAC5AwAAAAA=&#10;" path="m231038,0l0,0,0,58216,231038,58216,231038,0xe">
                  <v:fill on="t" focussize="0,0"/>
                  <v:stroke on="f"/>
                  <v:imagedata o:title=""/>
                  <o:lock v:ext="edit" aspectratio="f"/>
                </v:shape>
                <v:shape id="Graphic 61" o:spid="_x0000_s1026" o:spt="100" style="position:absolute;left:6492240;top:10071227;height:8890;width:231140;" fillcolor="#000000" filled="t" stroked="f" coordsize="231140,8890" o:gfxdata="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N&#10;xxQmwwAAAOIAAAAPAAAAAAAAAAEAIAAAACIAAABkcnMvZG93bnJldi54bWxQSwECFAAUAAAACACH&#10;TuJAMy8FnjsAAAA5AAAAEAAAAAAAAAABACAAAAASAQAAZHJzL3NoYXBleG1sLnhtbFBLBQYAAAAA&#10;BgAGAFsBAAC8AwAAAAA=&#10;" path="m231038,0l0,0,0,8534,231038,8534,231038,0xe">
                  <v:fill on="t" focussize="0,0"/>
                  <v:stroke on="f"/>
                  <v:imagedata o:title=""/>
                  <o:lock v:ext="edit" aspectratio="f"/>
                </v:shape>
                <v:shape id="Graphic 62" o:spid="_x0000_s1026" o:spt="100" style="position:absolute;left:228600;top:39979;height:58419;width:230504;" fillcolor="#000080" filled="t" stroked="f" coordsize="230504,58419" o:gfxdata="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Zh6&#10;nMEAAADjAAAADwAAAAAAAAABACAAAAAiAAAAZHJzL2Rvd25yZXYueG1sUEsBAhQAFAAAAAgAh07i&#10;QDMvBZ47AAAAOQAAABAAAAAAAAAAAQAgAAAAEAEAAGRycy9zaGFwZXhtbC54bWxQSwUGAAAAAAYA&#10;BgBbAQAAugMAAAAA&#10;" path="m230428,0l0,0,0,58216,230428,58216,230428,0xe">
                  <v:fill on="t" focussize="0,0"/>
                  <v:stroke on="f"/>
                  <v:imagedata o:title=""/>
                  <o:lock v:ext="edit" aspectratio="f"/>
                </v:shape>
                <v:shape id="Graphic 63" o:spid="_x0000_s1026" o:spt="100" style="position:absolute;left:228600;top:0;height:8890;width:230504;" fillcolor="#000000" filled="t" stroked="f" coordsize="230504,8890" o:gfxdata="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lZ2BcQAAADiAAAADwAAAAAAAAABACAAAAAiAAAAZHJzL2Rvd25yZXYueG1sUEsBAhQAFAAAAAgA&#10;h07iQDMvBZ47AAAAOQAAABAAAAAAAAAAAQAgAAAAEwEAAGRycy9zaGFwZXhtbC54bWxQSwUGAAAA&#10;AAYABgBbAQAAvQMAAAAA&#10;" path="m230428,0l0,0,0,8534,230428,8534,230428,0xe">
                  <v:fill on="t" focussize="0,0"/>
                  <v:stroke on="f"/>
                  <v:imagedata o:title=""/>
                  <o:lock v:ext="edit" aspectratio="f"/>
                </v:shape>
                <v:shape id="Graphic 64" o:spid="_x0000_s1026" o:spt="100" style="position:absolute;left:460552;top:39979;height:58419;width:230504;" fillcolor="#000080" filled="t" stroked="f" coordsize="230504,58419" o:gfxdata="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P&#10;fzcewwAAAOMAAAAPAAAAAAAAAAEAIAAAACIAAABkcnMvZG93bnJldi54bWxQSwECFAAUAAAACACH&#10;TuJAMy8FnjsAAAA5AAAAEAAAAAAAAAABACAAAAASAQAAZHJzL3NoYXBleG1sLnhtbFBLBQYAAAAA&#10;BgAGAFsBAAC8AwAAAAA=&#10;" path="m230123,0l0,0,0,58216,230123,58216,230123,0xe">
                  <v:fill on="t" focussize="0,0"/>
                  <v:stroke on="f"/>
                  <v:imagedata o:title=""/>
                  <o:lock v:ext="edit" aspectratio="f"/>
                </v:shape>
                <v:shape id="Graphic 65" o:spid="_x0000_s1026" o:spt="100" style="position:absolute;left:460552;top:0;height:8890;width:230504;" fillcolor="#000000" filled="t" stroked="f" coordsize="230504,8890" o:gfxdata="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JS&#10;6ZjCAAAA4wAAAA8AAAAAAAAAAQAgAAAAIgAAAGRycy9kb3ducmV2LnhtbFBLAQIUABQAAAAIAIdO&#10;4kAzLwWeOwAAADkAAAAQAAAAAAAAAAEAIAAAABEBAABkcnMvc2hhcGV4bWwueG1sUEsFBgAAAAAG&#10;AAYAWwEAALsDAAAAAA==&#10;" path="m230123,0l0,0,0,8534,230123,8534,230123,0xe">
                  <v:fill on="t" focussize="0,0"/>
                  <v:stroke on="f"/>
                  <v:imagedata o:title=""/>
                  <o:lock v:ext="edit" aspectratio="f"/>
                </v:shape>
                <v:shape id="Graphic 66" o:spid="_x0000_s1026" o:spt="100" style="position:absolute;left:692200;top:39979;height:58419;width:230504;" fillcolor="#000080" filled="t" stroked="f" coordsize="230504,58419" o:gfxdata="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N&#10;EdqEwwAAAOIAAAAPAAAAAAAAAAEAIAAAACIAAABkcnMvZG93bnJldi54bWxQSwECFAAUAAAACACH&#10;TuJAMy8FnjsAAAA5AAAAEAAAAAAAAAABACAAAAASAQAAZHJzL3NoYXBleG1sLnhtbFBLBQYAAAAA&#10;BgAGAFsBAAC8AwAAAAA=&#10;" path="m230124,0l0,0,0,58216,230124,58216,230124,0xe">
                  <v:fill on="t" focussize="0,0"/>
                  <v:stroke on="f"/>
                  <v:imagedata o:title=""/>
                  <o:lock v:ext="edit" aspectratio="f"/>
                </v:shape>
                <v:shape id="Graphic 67" o:spid="_x0000_s1026" o:spt="100" style="position:absolute;left:692200;top:0;height:8890;width:230504;" fillcolor="#000000" filled="t" stroked="f" coordsize="230504,8890" o:gfxdata="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A3p18QAAADiAAAADwAAAAAAAAABACAAAAAiAAAAZHJzL2Rvd25yZXYueG1sUEsBAhQAFAAAAAgA&#10;h07iQDMvBZ47AAAAOQAAABAAAAAAAAAAAQAgAAAAEwEAAGRycy9zaGFwZXhtbC54bWxQSwUGAAAA&#10;AAYABgBbAQAAvQMAAAAA&#10;" path="m230124,0l0,0,0,8534,230124,8534,230124,0xe">
                  <v:fill on="t" focussize="0,0"/>
                  <v:stroke on="f"/>
                  <v:imagedata o:title=""/>
                  <o:lock v:ext="edit" aspectratio="f"/>
                </v:shape>
                <v:shape id="Graphic 68" o:spid="_x0000_s1026" o:spt="100" style="position:absolute;left:923848;top:39979;height:58419;width:230504;" fillcolor="#000080" filled="t" stroked="f" coordsize="230504,58419" o:gfxdata="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8W6n&#10;wAAAAOMAAAAPAAAAAAAAAAEAIAAAACIAAABkcnMvZG93bnJldi54bWxQSwECFAAUAAAACACHTuJA&#10;My8FnjsAAAA5AAAAEAAAAAAAAAABACAAAAAPAQAAZHJzL3NoYXBleG1sLnhtbFBLBQYAAAAABgAG&#10;AFsBAAC5AwAAAAA=&#10;" path="m230428,0l0,0,0,58216,230428,58216,230428,0xe">
                  <v:fill on="t" focussize="0,0"/>
                  <v:stroke on="f"/>
                  <v:imagedata o:title=""/>
                  <o:lock v:ext="edit" aspectratio="f"/>
                </v:shape>
                <v:shape id="Graphic 69" o:spid="_x0000_s1026" o:spt="100" style="position:absolute;left:923848;top:0;height:8890;width:230504;" fillcolor="#000000" filled="t" stroked="f" coordsize="230504,8890" o:gfxdata="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evAh8QAAADjAAAADwAAAAAAAAABACAAAAAiAAAAZHJzL2Rvd25yZXYueG1sUEsBAhQAFAAAAAgA&#10;h07iQDMvBZ47AAAAOQAAABAAAAAAAAAAAQAgAAAAEwEAAGRycy9zaGFwZXhtbC54bWxQSwUGAAAA&#10;AAYABgBbAQAAvQMAAAAA&#10;" path="m230428,0l0,0,0,8534,230428,8534,230428,0xe">
                  <v:fill on="t" focussize="0,0"/>
                  <v:stroke on="f"/>
                  <v:imagedata o:title=""/>
                  <o:lock v:ext="edit" aspectratio="f"/>
                </v:shape>
                <v:shape id="Graphic 70" o:spid="_x0000_s1026" o:spt="100" style="position:absolute;left:1155446;top:39979;height:58419;width:230504;" fillcolor="#000080" filled="t" stroked="f" coordsize="230504,58419" o:gfxdata="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p&#10;63U3wwAAAOIAAAAPAAAAAAAAAAEAIAAAACIAAABkcnMvZG93bnJldi54bWxQSwECFAAUAAAACACH&#10;TuJAMy8FnjsAAAA5AAAAEAAAAAAAAAABACAAAAASAQAAZHJzL3NoYXBleG1sLnhtbFBLBQYAAAAA&#10;BgAGAFsBAAC8AwAAAAA=&#10;" path="m230428,0l0,0,0,58216,230428,58216,230428,0xe">
                  <v:fill on="t" focussize="0,0"/>
                  <v:stroke on="f"/>
                  <v:imagedata o:title=""/>
                  <o:lock v:ext="edit" aspectratio="f"/>
                </v:shape>
                <v:shape id="Graphic 71" o:spid="_x0000_s1026" o:spt="100" style="position:absolute;left:1155446;top:0;height:8890;width:230504;" fillcolor="#000000" filled="t" stroked="f" coordsize="230504,8890" o:gfxdata="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zXNb8xgAAAOIAAAAPAAAAAAAAAAEAIAAAACIAAABkcnMvZG93bnJldi54bWxQSwECFAAUAAAA&#10;CACHTuJAMy8FnjsAAAA5AAAAEAAAAAAAAAABACAAAAAVAQAAZHJzL3NoYXBleG1sLnhtbFBLBQYA&#10;AAAABgAGAFsBAAC/AwAAAAA=&#10;" path="m230428,0l0,0,0,8534,230428,8534,230428,0xe">
                  <v:fill on="t" focussize="0,0"/>
                  <v:stroke on="f"/>
                  <v:imagedata o:title=""/>
                  <o:lock v:ext="edit" aspectratio="f"/>
                </v:shape>
                <v:shape id="Graphic 72" o:spid="_x0000_s1026" o:spt="100" style="position:absolute;left:1387094;top:39979;height:58419;width:230504;" fillcolor="#000080" filled="t" stroked="f" coordsize="230504,58419" o:gfxdata="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V&#10;gyqnwwAAAOMAAAAPAAAAAAAAAAEAIAAAACIAAABkcnMvZG93bnJldi54bWxQSwECFAAUAAAACACH&#10;TuJAMy8FnjsAAAA5AAAAEAAAAAAAAAABACAAAAASAQAAZHJzL3NoYXBleG1sLnhtbFBLBQYAAAAA&#10;BgAGAFsBAAC8AwAAAAA=&#10;" path="m230428,0l0,0,0,58216,230428,58216,230428,0xe">
                  <v:fill on="t" focussize="0,0"/>
                  <v:stroke on="f"/>
                  <v:imagedata o:title=""/>
                  <o:lock v:ext="edit" aspectratio="f"/>
                </v:shape>
                <v:shape id="Graphic 73" o:spid="_x0000_s1026" o:spt="100" style="position:absolute;left:1387094;top:0;height:8890;width:230504;" fillcolor="#000000" filled="t" stroked="f" coordsize="230504,8890" o:gfxdata="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l1&#10;EPTCAAAA4wAAAA8AAAAAAAAAAQAgAAAAIgAAAGRycy9kb3ducmV2LnhtbFBLAQIUABQAAAAIAIdO&#10;4kAzLwWeOwAAADkAAAAQAAAAAAAAAAEAIAAAABEBAABkcnMvc2hhcGV4bWwueG1sUEsFBgAAAAAG&#10;AAYAWwEAALsDAAAAAA==&#10;" path="m230428,0l0,0,0,8534,230428,8534,230428,0xe">
                  <v:fill on="t" focussize="0,0"/>
                  <v:stroke on="f"/>
                  <v:imagedata o:title=""/>
                  <o:lock v:ext="edit" aspectratio="f"/>
                </v:shape>
                <v:shape id="Graphic 74" o:spid="_x0000_s1026" o:spt="100" style="position:absolute;left:1618741;top:39979;height:58419;width:230504;" fillcolor="#000080" filled="t" stroked="f" coordsize="230504,58419" o:gfxdata="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qjP&#10;/8EAAADjAAAADwAAAAAAAAABACAAAAAiAAAAZHJzL2Rvd25yZXYueG1sUEsBAhQAFAAAAAgAh07i&#10;QDMvBZ47AAAAOQAAABAAAAAAAAAAAQAgAAAAEAEAAGRycy9zaGFwZXhtbC54bWxQSwUGAAAAAAYA&#10;BgBbAQAAugMAAAAA&#10;" path="m230428,0l0,0,0,58216,230428,58216,230428,0xe">
                  <v:fill on="t" focussize="0,0"/>
                  <v:stroke on="f"/>
                  <v:imagedata o:title=""/>
                  <o:lock v:ext="edit" aspectratio="f"/>
                </v:shape>
                <v:shape id="Graphic 75" o:spid="_x0000_s1026" o:spt="100" style="position:absolute;left:1618741;top:0;height:8890;width:230504;" fillcolor="#000000" filled="t" stroked="f" coordsize="230504,8890" o:gfxdata="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FE&#10;2vHCAAAA4wAAAA8AAAAAAAAAAQAgAAAAIgAAAGRycy9kb3ducmV2LnhtbFBLAQIUABQAAAAIAIdO&#10;4kAzLwWeOwAAADkAAAAQAAAAAAAAAAEAIAAAABEBAABkcnMvc2hhcGV4bWwueG1sUEsFBgAAAAAG&#10;AAYAWwEAALsDAAAAAA==&#10;" path="m230428,0l0,0,0,8534,230428,8534,230428,0xe">
                  <v:fill on="t" focussize="0,0"/>
                  <v:stroke on="f"/>
                  <v:imagedata o:title=""/>
                  <o:lock v:ext="edit" aspectratio="f"/>
                </v:shape>
                <v:shape id="Graphic 76" o:spid="_x0000_s1026" o:spt="100" style="position:absolute;left:1850389;top:39979;height:58419;width:230504;" fillcolor="#000080" filled="t" stroked="f" coordsize="230504,58419" o:gfxdata="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Tb1&#10;CMEAAADjAAAADwAAAAAAAAABACAAAAAiAAAAZHJzL2Rvd25yZXYueG1sUEsBAhQAFAAAAAgAh07i&#10;QDMvBZ47AAAAOQAAABAAAAAAAAAAAQAgAAAAEAEAAGRycy9zaGFwZXhtbC54bWxQSwUGAAAAAAYA&#10;BgBbAQAAugMAAAAA&#10;" path="m230428,0l0,0,0,58216,230428,58216,230428,0xe">
                  <v:fill on="t" focussize="0,0"/>
                  <v:stroke on="f"/>
                  <v:imagedata o:title=""/>
                  <o:lock v:ext="edit" aspectratio="f"/>
                </v:shape>
                <v:shape id="Graphic 77" o:spid="_x0000_s1026" o:spt="100" style="position:absolute;left:1850389;top:0;height:8890;width:230504;" fillcolor="#000000" filled="t" stroked="f" coordsize="230504,8890" o:gfxdata="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NbG&#10;8cEAAADjAAAADwAAAAAAAAABACAAAAAiAAAAZHJzL2Rvd25yZXYueG1sUEsBAhQAFAAAAAgAh07i&#10;QDMvBZ47AAAAOQAAABAAAAAAAAAAAQAgAAAAEAEAAGRycy9zaGFwZXhtbC54bWxQSwUGAAAAAAYA&#10;BgBbAQAAugMAAAAA&#10;" path="m230428,0l0,0,0,8534,230428,8534,230428,0xe">
                  <v:fill on="t" focussize="0,0"/>
                  <v:stroke on="f"/>
                  <v:imagedata o:title=""/>
                  <o:lock v:ext="edit" aspectratio="f"/>
                </v:shape>
                <v:shape id="Graphic 78" o:spid="_x0000_s1026" o:spt="100" style="position:absolute;left:2082419;top:39979;height:58419;width:230504;" fillcolor="#000080" filled="t" stroked="f" coordsize="230504,58419" o:gfxdata="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3EcMy/&#10;AAAA4gAAAA8AAAAAAAAAAQAgAAAAIgAAAGRycy9kb3ducmV2LnhtbFBLAQIUABQAAAAIAIdO4kAz&#10;LwWeOwAAADkAAAAQAAAAAAAAAAEAIAAAAA4BAABkcnMvc2hhcGV4bWwueG1sUEsFBgAAAAAGAAYA&#10;WwEAALgDAAAAAA==&#10;" path="m230124,0l0,0,0,58216,230124,58216,230124,0xe">
                  <v:fill on="t" focussize="0,0"/>
                  <v:stroke on="f"/>
                  <v:imagedata o:title=""/>
                  <o:lock v:ext="edit" aspectratio="f"/>
                </v:shape>
                <v:shape id="Graphic 79" o:spid="_x0000_s1026" o:spt="100" style="position:absolute;left:2082419;top:0;height:8890;width:230504;" fillcolor="#000000" filled="t" stroked="f" coordsize="230504,8890" o:gfxdata="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HK&#10;Xk7CAAAA4wAAAA8AAAAAAAAAAQAgAAAAIgAAAGRycy9kb3ducmV2LnhtbFBLAQIUABQAAAAIAIdO&#10;4kAzLwWeOwAAADkAAAAQAAAAAAAAAAEAIAAAABEBAABkcnMvc2hhcGV4bWwueG1sUEsFBgAAAAAG&#10;AAYAWwEAALsDAAAAAA==&#10;" path="m230124,0l0,0,0,8534,230124,8534,230124,0xe">
                  <v:fill on="t" focussize="0,0"/>
                  <v:stroke on="f"/>
                  <v:imagedata o:title=""/>
                  <o:lock v:ext="edit" aspectratio="f"/>
                </v:shape>
                <v:shape id="Graphic 80" o:spid="_x0000_s1026" o:spt="100" style="position:absolute;left:2314067;top:39979;height:58419;width:230504;" fillcolor="#000080" filled="t" stroked="f" coordsize="230504,58419" o:gfxdata="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s&#10;VO7DwwAAAOMAAAAPAAAAAAAAAAEAIAAAACIAAABkcnMvZG93bnJldi54bWxQSwECFAAUAAAACACH&#10;TuJAMy8FnjsAAAA5AAAAEAAAAAAAAAABACAAAAASAQAAZHJzL3NoYXBleG1sLnhtbFBLBQYAAAAA&#10;BgAGAFsBAAC8AwAAAAA=&#10;" path="m230428,0l0,0,0,58216,230428,58216,230428,0xe">
                  <v:fill on="t" focussize="0,0"/>
                  <v:stroke on="f"/>
                  <v:imagedata o:title=""/>
                  <o:lock v:ext="edit" aspectratio="f"/>
                </v:shape>
                <v:shape id="Graphic 81" o:spid="_x0000_s1026" o:spt="100" style="position:absolute;left:2314067;top:0;height:8890;width:230504;" fillcolor="#000000" filled="t" stroked="f" coordsize="230504,8890" o:gfxdata="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S+M9xxgAAAOMAAAAPAAAAAAAAAAEAIAAAACIAAABkcnMvZG93bnJldi54bWxQSwECFAAUAAAA&#10;CACHTuJAMy8FnjsAAAA5AAAAEAAAAAAAAAABACAAAAAVAQAAZHJzL3NoYXBleG1sLnhtbFBLBQYA&#10;AAAABgAGAFsBAAC/AwAAAAA=&#10;" path="m230428,0l0,0,0,8534,230428,8534,230428,0xe">
                  <v:fill on="t" focussize="0,0"/>
                  <v:stroke on="f"/>
                  <v:imagedata o:title=""/>
                  <o:lock v:ext="edit" aspectratio="f"/>
                </v:shape>
                <v:shape id="Graphic 82" o:spid="_x0000_s1026" o:spt="100" style="position:absolute;left:2545714;top:39979;height:58419;width:230504;" fillcolor="#000080" filled="t" stroked="f" coordsize="230504,58419" o:gfxdata="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A&#10;UFOkwwAAAOMAAAAPAAAAAAAAAAEAIAAAACIAAABkcnMvZG93bnJldi54bWxQSwECFAAUAAAACACH&#10;TuJAMy8FnjsAAAA5AAAAEAAAAAAAAAABACAAAAASAQAAZHJzL3NoYXBleG1sLnhtbFBLBQYAAAAA&#10;BgAGAFsBAAC8AwAAAAA=&#10;" path="m230428,0l0,0,0,58216,230428,58216,230428,0xe">
                  <v:fill on="t" focussize="0,0"/>
                  <v:stroke on="f"/>
                  <v:imagedata o:title=""/>
                  <o:lock v:ext="edit" aspectratio="f"/>
                </v:shape>
                <v:shape id="Graphic 83" o:spid="_x0000_s1026" o:spt="100" style="position:absolute;left:2545714;top:0;height:8890;width:230504;" fillcolor="#000000" filled="t" stroked="f" coordsize="230504,8890" o:gfxdata="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HCygMQAAADiAAAADwAAAAAAAAABACAAAAAiAAAAZHJzL2Rvd25yZXYueG1sUEsBAhQAFAAAAAgA&#10;h07iQDMvBZ47AAAAOQAAABAAAAAAAAAAAQAgAAAAEwEAAGRycy9zaGFwZXhtbC54bWxQSwUGAAAA&#10;AAYABgBbAQAAvQMAAAAA&#10;" path="m230428,0l0,0,0,8534,230428,8534,230428,0xe">
                  <v:fill on="t" focussize="0,0"/>
                  <v:stroke on="f"/>
                  <v:imagedata o:title=""/>
                  <o:lock v:ext="edit" aspectratio="f"/>
                </v:shape>
                <v:shape id="Graphic 84" o:spid="_x0000_s1026" o:spt="100" style="position:absolute;left:2777363;top:39979;height:58419;width:230504;" fillcolor="#000080" filled="t" stroked="f" coordsize="230504,58419" o:gfxdata="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ota&#10;nMEAAADjAAAADwAAAAAAAAABACAAAAAiAAAAZHJzL2Rvd25yZXYueG1sUEsBAhQAFAAAAAgAh07i&#10;QDMvBZ47AAAAOQAAABAAAAAAAAAAAQAgAAAAEAEAAGRycy9zaGFwZXhtbC54bWxQSwUGAAAAAAYA&#10;BgBbAQAAugMAAAAA&#10;" path="m230428,0l0,0,0,58216,230428,58216,230428,0xe">
                  <v:fill on="t" focussize="0,0"/>
                  <v:stroke on="f"/>
                  <v:imagedata o:title=""/>
                  <o:lock v:ext="edit" aspectratio="f"/>
                </v:shape>
                <v:shape id="Graphic 85" o:spid="_x0000_s1026" o:spt="100" style="position:absolute;left:2777363;top:0;height:8890;width:230504;" fillcolor="#000000" filled="t" stroked="f" coordsize="230504,8890" o:gfxdata="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ln&#10;aYPCAAAA4wAAAA8AAAAAAAAAAQAgAAAAIgAAAGRycy9kb3ducmV2LnhtbFBLAQIUABQAAAAIAIdO&#10;4kAzLwWeOwAAADkAAAAQAAAAAAAAAAEAIAAAABEBAABkcnMvc2hhcGV4bWwueG1sUEsFBgAAAAAG&#10;AAYAWwEAALsDAAAAAA==&#10;" path="m230428,0l0,0,0,8534,230428,8534,230428,0xe">
                  <v:fill on="t" focussize="0,0"/>
                  <v:stroke on="f"/>
                  <v:imagedata o:title=""/>
                  <o:lock v:ext="edit" aspectratio="f"/>
                </v:shape>
                <v:shape id="Graphic 86" o:spid="_x0000_s1026" o:spt="100" style="position:absolute;left:3009010;top:39979;height:58419;width:230504;" fillcolor="#000080" filled="t" stroked="f" coordsize="230504,58419" o:gfxdata="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fA6h&#10;wAAAAOMAAAAPAAAAAAAAAAEAIAAAACIAAABkcnMvZG93bnJldi54bWxQSwECFAAUAAAACACHTuJA&#10;My8FnjsAAAA5AAAAEAAAAAAAAAABACAAAAAPAQAAZHJzL3NoYXBleG1sLnhtbFBLBQYAAAAABgAG&#10;AFsBAAC5AwAAAAA=&#10;" path="m230428,0l0,0,0,58216,230428,58216,230428,0xe">
                  <v:fill on="t" focussize="0,0"/>
                  <v:stroke on="f"/>
                  <v:imagedata o:title=""/>
                  <o:lock v:ext="edit" aspectratio="f"/>
                </v:shape>
                <v:shape id="Graphic 87" o:spid="_x0000_s1026" o:spt="100" style="position:absolute;left:3009010;top:0;height:8890;width:230504;" fillcolor="#000000" filled="t" stroked="f" coordsize="230504,8890" o:gfxdata="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la8VTFAAAA4gAAAA8AAAAAAAAAAQAgAAAAIgAAAGRycy9kb3ducmV2LnhtbFBLAQIUABQAAAAI&#10;AIdO4kAzLwWeOwAAADkAAAAQAAAAAAAAAAEAIAAAABQBAABkcnMvc2hhcGV4bWwueG1sUEsFBgAA&#10;AAAGAAYAWwEAAL4DAAAAAA==&#10;" path="m230428,0l0,0,0,8534,230428,8534,230428,0xe">
                  <v:fill on="t" focussize="0,0"/>
                  <v:stroke on="f"/>
                  <v:imagedata o:title=""/>
                  <o:lock v:ext="edit" aspectratio="f"/>
                </v:shape>
                <v:shape id="Graphic 88" o:spid="_x0000_s1026" o:spt="100" style="position:absolute;left:3240658;top:39979;height:58419;width:230504;" fillcolor="#000080" filled="t" stroked="f" coordsize="230504,58419" o:gfxdata="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x&#10;n8OjwwAAAOIAAAAPAAAAAAAAAAEAIAAAACIAAABkcnMvZG93bnJldi54bWxQSwECFAAUAAAACACH&#10;TuJAMy8FnjsAAAA5AAAAEAAAAAAAAAABACAAAAASAQAAZHJzL3NoYXBleG1sLnhtbFBLBQYAAAAA&#10;BgAGAFsBAAC8AwAAAAA=&#10;" path="m230428,0l0,0,0,58216,230428,58216,230428,0xe">
                  <v:fill on="t" focussize="0,0"/>
                  <v:stroke on="f"/>
                  <v:imagedata o:title=""/>
                  <o:lock v:ext="edit" aspectratio="f"/>
                </v:shape>
                <v:shape id="Graphic 89" o:spid="_x0000_s1026" o:spt="100" style="position:absolute;left:3240658;top:0;height:8890;width:230504;" fillcolor="#000000" filled="t" stroked="f" coordsize="230504,8890" o:gfxdata="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ePas&#10;wAAAAOIAAAAPAAAAAAAAAAEAIAAAACIAAABkcnMvZG93bnJldi54bWxQSwECFAAUAAAACACHTuJA&#10;My8FnjsAAAA5AAAAEAAAAAAAAAABACAAAAAPAQAAZHJzL3NoYXBleG1sLnhtbFBLBQYAAAAABgAG&#10;AFsBAAC5AwAAAAA=&#10;" path="m230428,0l0,0,0,8534,230428,8534,230428,0xe">
                  <v:fill on="t" focussize="0,0"/>
                  <v:stroke on="f"/>
                  <v:imagedata o:title=""/>
                  <o:lock v:ext="edit" aspectratio="f"/>
                </v:shape>
                <v:shape id="Graphic 90" o:spid="_x0000_s1026" o:spt="100" style="position:absolute;left:3472560;top:39978;height:58419;width:230504;" fillcolor="#000080" filled="t" stroked="f" coordsize="230504,58419" o:gfxdata="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oVH/cQAAADjAAAADwAAAAAAAAABACAAAAAiAAAAZHJzL2Rvd25yZXYueG1sUEsBAhQAFAAAAAgA&#10;h07iQDMvBZ47AAAAOQAAABAAAAAAAAAAAQAgAAAAEwEAAGRycy9zaGFwZXhtbC54bWxQSwUGAAAA&#10;AAYABgBbAQAAvQMAAAAA&#10;" path="m230124,0l0,0,0,58216,230124,58216,230124,0xe">
                  <v:fill on="t" focussize="0,0"/>
                  <v:stroke on="f"/>
                  <v:imagedata o:title=""/>
                  <o:lock v:ext="edit" aspectratio="f"/>
                </v:shape>
                <v:shape id="Graphic 91" o:spid="_x0000_s1026" o:spt="100" style="position:absolute;left:3472560;top:0;height:8890;width:230504;" fillcolor="#000000" filled="t" stroked="f" coordsize="230504,8890" o:gfxdata="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CEOt3FAAAA4gAAAA8AAAAAAAAAAQAgAAAAIgAAAGRycy9kb3ducmV2LnhtbFBLAQIUABQAAAAI&#10;AIdO4kAzLwWeOwAAADkAAAAQAAAAAAAAAAEAIAAAABQBAABkcnMvc2hhcGV4bWwueG1sUEsFBgAA&#10;AAAGAAYAWwEAAL4DAAAAAA==&#10;" path="m230124,0l0,0,0,8534,230124,8534,230124,0xe">
                  <v:fill on="t" focussize="0,0"/>
                  <v:stroke on="f"/>
                  <v:imagedata o:title=""/>
                  <o:lock v:ext="edit" aspectratio="f"/>
                </v:shape>
                <v:shape id="Graphic 92" o:spid="_x0000_s1026" o:spt="100" style="position:absolute;left:3704209;top:39979;height:58419;width:230504;" fillcolor="#000080" filled="t" stroked="f" coordsize="230504,58419" o:gfxdata="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0&#10;oYr/wwAAAOMAAAAPAAAAAAAAAAEAIAAAACIAAABkcnMvZG93bnJldi54bWxQSwECFAAUAAAACACH&#10;TuJAMy8FnjsAAAA5AAAAEAAAAAAAAAABACAAAAASAQAAZHJzL3NoYXBleG1sLnhtbFBLBQYAAAAA&#10;BgAGAFsBAAC8AwAAAAA=&#10;" path="m230124,0l0,0,0,58216,230124,58216,230124,0xe">
                  <v:fill on="t" focussize="0,0"/>
                  <v:stroke on="f"/>
                  <v:imagedata o:title=""/>
                  <o:lock v:ext="edit" aspectratio="f"/>
                </v:shape>
                <v:shape id="Graphic 93" o:spid="_x0000_s1026" o:spt="100" style="position:absolute;left:3704209;top:0;height:8890;width:230504;" fillcolor="#000000" filled="t" stroked="f" coordsize="230504,8890" o:gfxdata="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p4&#10;VD3CAAAA4wAAAA8AAAAAAAAAAQAgAAAAIgAAAGRycy9kb3ducmV2LnhtbFBLAQIUABQAAAAIAIdO&#10;4kAzLwWeOwAAADkAAAAQAAAAAAAAAAEAIAAAABEBAABkcnMvc2hhcGV4bWwueG1sUEsFBgAAAAAG&#10;AAYAWwEAALsDAAAAAA==&#10;" path="m230124,0l0,0,0,8534,230124,8534,230124,0xe">
                  <v:fill on="t" focussize="0,0"/>
                  <v:stroke on="f"/>
                  <v:imagedata o:title=""/>
                  <o:lock v:ext="edit" aspectratio="f"/>
                </v:shape>
                <v:shape id="Graphic 94" o:spid="_x0000_s1026" o:spt="100" style="position:absolute;left:3935857;top:39979;height:58419;width:230504;" fillcolor="#000080" filled="t" stroked="f" coordsize="230504,58419" o:gfxdata="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x&#10;iFuUwwAAAOMAAAAPAAAAAAAAAAEAIAAAACIAAABkcnMvZG93bnJldi54bWxQSwECFAAUAAAACACH&#10;TuJAMy8FnjsAAAA5AAAAEAAAAAAAAAABACAAAAASAQAAZHJzL3NoYXBleG1sLnhtbFBLBQYAAAAA&#10;BgAGAFsBAAC8AwAAAAA=&#10;" path="m230428,0l0,0,0,58216,230428,58216,230428,0xe">
                  <v:fill on="t" focussize="0,0"/>
                  <v:stroke on="f"/>
                  <v:imagedata o:title=""/>
                  <o:lock v:ext="edit" aspectratio="f"/>
                </v:shape>
                <v:shape id="Graphic 95" o:spid="_x0000_s1026" o:spt="100" style="position:absolute;left:3935857;top:0;height:8890;width:230504;" fillcolor="#000000" filled="t" stroked="f" coordsize="230504,8890" o:gfxdata="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e2MxzFAAAA4gAAAA8AAAAAAAAAAQAgAAAAIgAAAGRycy9kb3ducmV2LnhtbFBLAQIUABQAAAAI&#10;AIdO4kAzLwWeOwAAADkAAAAQAAAAAAAAAAEAIAAAABQBAABkcnMvc2hhcGV4bWwueG1sUEsFBgAA&#10;AAAGAAYAWwEAAL4DAAAAAA==&#10;" path="m230428,0l0,0,0,8534,230428,8534,230428,0xe">
                  <v:fill on="t" focussize="0,0"/>
                  <v:stroke on="f"/>
                  <v:imagedata o:title=""/>
                  <o:lock v:ext="edit" aspectratio="f"/>
                </v:shape>
                <v:shape id="Graphic 96" o:spid="_x0000_s1026" o:spt="100" style="position:absolute;left:4167504;top:39979;height:58419;width:230504;" fillcolor="#000080" filled="t" stroked="f" coordsize="230504,58419" o:gfxdata="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HPWj&#10;wAAAAOMAAAAPAAAAAAAAAAEAIAAAACIAAABkcnMvZG93bnJldi54bWxQSwECFAAUAAAACACHTuJA&#10;My8FnjsAAAA5AAAAEAAAAAAAAAABACAAAAAPAQAAZHJzL3NoYXBleG1sLnhtbFBLBQYAAAAABgAG&#10;AFsBAAC5AwAAAAA=&#10;" path="m230428,0l0,0,0,58216,230428,58216,230428,0xe">
                  <v:fill on="t" focussize="0,0"/>
                  <v:stroke on="f"/>
                  <v:imagedata o:title=""/>
                  <o:lock v:ext="edit" aspectratio="f"/>
                </v:shape>
                <v:shape id="Graphic 97" o:spid="_x0000_s1026" o:spt="100" style="position:absolute;left:4167504;top:0;height:8890;width:230504;" fillcolor="#000000" filled="t" stroked="f" coordsize="230504,8890" o:gfxdata="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bD&#10;pNbCAAAA4wAAAA8AAAAAAAAAAQAgAAAAIgAAAGRycy9kb3ducmV2LnhtbFBLAQIUABQAAAAIAIdO&#10;4kAzLwWeOwAAADkAAAAQAAAAAAAAAAEAIAAAABEBAABkcnMvc2hhcGV4bWwueG1sUEsFBgAAAAAG&#10;AAYAWwEAALsDAAAAAA==&#10;" path="m230428,0l0,0,0,8534,230428,8534,230428,0xe">
                  <v:fill on="t" focussize="0,0"/>
                  <v:stroke on="f"/>
                  <v:imagedata o:title=""/>
                  <o:lock v:ext="edit" aspectratio="f"/>
                </v:shape>
                <v:shape id="Graphic 98" o:spid="_x0000_s1026" o:spt="100" style="position:absolute;left:4399153;top:39979;height:58419;width:230504;" fillcolor="#000080" filled="t" stroked="f" coordsize="230504,58419" o:gfxdata="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BwCO+sQAAADjAAAADwAAAAAAAAABACAAAAAiAAAAZHJzL2Rvd25yZXYueG1sUEsBAhQAFAAAAAgA&#10;h07iQDMvBZ47AAAAOQAAABAAAAAAAAAAAQAgAAAAEwEAAGRycy9zaGFwZXhtbC54bWxQSwUGAAAA&#10;AAYABgBbAQAAvQMAAAAA&#10;" path="m230428,0l0,0,0,58216,230428,58216,230428,0xe">
                  <v:fill on="t" focussize="0,0"/>
                  <v:stroke on="f"/>
                  <v:imagedata o:title=""/>
                  <o:lock v:ext="edit" aspectratio="f"/>
                </v:shape>
                <v:shape id="Graphic 99" o:spid="_x0000_s1026" o:spt="100" style="position:absolute;left:4399153;top:0;height:8890;width:230504;" fillcolor="#000000" filled="t" stroked="f" coordsize="230504,8890" o:gfxdata="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7jonYsQAAADiAAAADwAAAAAAAAABACAAAAAiAAAAZHJzL2Rvd25yZXYueG1sUEsBAhQAFAAAAAgA&#10;h07iQDMvBZ47AAAAOQAAABAAAAAAAAAAAQAgAAAAEwEAAGRycy9zaGFwZXhtbC54bWxQSwUGAAAA&#10;AAYABgBbAQAAvQMAAAAA&#10;" path="m230428,0l0,0,0,8534,230428,8534,230428,0xe">
                  <v:fill on="t" focussize="0,0"/>
                  <v:stroke on="f"/>
                  <v:imagedata o:title=""/>
                  <o:lock v:ext="edit" aspectratio="f"/>
                </v:shape>
                <v:shape id="Graphic 100" o:spid="_x0000_s1026" o:spt="100" style="position:absolute;left:4630801;top:39979;height:58419;width:230504;" fillcolor="#000080" filled="t" stroked="f" coordsize="230504,58419" o:gfxdata="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fD7/C/&#10;AAAA4gAAAA8AAAAAAAAAAQAgAAAAIgAAAGRycy9kb3ducmV2LnhtbFBLAQIUABQAAAAIAIdO4kAz&#10;LwWeOwAAADkAAAAQAAAAAAAAAAEAIAAAAA4BAABkcnMvc2hhcGV4bWwueG1sUEsFBgAAAAAGAAYA&#10;WwEAALgDAAAAAA==&#10;" path="m230428,0l0,0,0,58216,230428,58216,230428,0xe">
                  <v:fill on="t" focussize="0,0"/>
                  <v:stroke on="f"/>
                  <v:imagedata o:title=""/>
                  <o:lock v:ext="edit" aspectratio="f"/>
                </v:shape>
                <v:shape id="Graphic 101" o:spid="_x0000_s1026" o:spt="100" style="position:absolute;left:4630801;top:0;height:8890;width:230504;" fillcolor="#000000" filled="t" stroked="f" coordsize="230504,8890" o:gfxdata="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rQ&#10;NQXCAAAA4wAAAA8AAAAAAAAAAQAgAAAAIgAAAGRycy9kb3ducmV2LnhtbFBLAQIUABQAAAAIAIdO&#10;4kAzLwWeOwAAADkAAAAQAAAAAAAAAAEAIAAAABEBAABkcnMvc2hhcGV4bWwueG1sUEsFBgAAAAAG&#10;AAYAWwEAALsDAAAAAA==&#10;" path="m230428,0l0,0,0,8534,230428,8534,230428,0xe">
                  <v:fill on="t" focussize="0,0"/>
                  <v:stroke on="f"/>
                  <v:imagedata o:title=""/>
                  <o:lock v:ext="edit" aspectratio="f"/>
                </v:shape>
                <v:shape id="Graphic 102" o:spid="_x0000_s1026" o:spt="100" style="position:absolute;left:4862448;top:39979;height:58419;width:230504;" fillcolor="#000080" filled="t" stroked="f" coordsize="230504,58419" o:gfxdata="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q9W&#10;08EAAADiAAAADwAAAAAAAAABACAAAAAiAAAAZHJzL2Rvd25yZXYueG1sUEsBAhQAFAAAAAgAh07i&#10;QDMvBZ47AAAAOQAAABAAAAAAAAAAAQAgAAAAEAEAAGRycy9zaGFwZXhtbC54bWxQSwUGAAAAAAYA&#10;BgBbAQAAugMAAAAA&#10;" path="m230428,0l0,0,0,58216,230428,58216,230428,0xe">
                  <v:fill on="t" focussize="0,0"/>
                  <v:stroke on="f"/>
                  <v:imagedata o:title=""/>
                  <o:lock v:ext="edit" aspectratio="f"/>
                </v:shape>
                <v:shape id="Graphic 103" o:spid="_x0000_s1026" o:spt="100" style="position:absolute;left:4862448;top:0;height:8890;width:230504;" fillcolor="#000000" filled="t" stroked="f" coordsize="230504,8890" o:gfxdata="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PJ&#10;PtLCAAAA4wAAAA8AAAAAAAAAAQAgAAAAIgAAAGRycy9kb3ducmV2LnhtbFBLAQIUABQAAAAIAIdO&#10;4kAzLwWeOwAAADkAAAAQAAAAAAAAAAEAIAAAABEBAABkcnMvc2hhcGV4bWwueG1sUEsFBgAAAAAG&#10;AAYAWwEAALsDAAAAAA==&#10;" path="m230428,0l0,0,0,8534,230428,8534,230428,0xe">
                  <v:fill on="t" focussize="0,0"/>
                  <v:stroke on="f"/>
                  <v:imagedata o:title=""/>
                  <o:lock v:ext="edit" aspectratio="f"/>
                </v:shape>
                <v:shape id="Graphic 104" o:spid="_x0000_s1026" o:spt="100" style="position:absolute;left:5094478;top:39979;height:58419;width:230504;" fillcolor="#000080" filled="t" stroked="f" coordsize="230504,58419" o:gfxdata="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9HVqH8QAAADjAAAADwAAAAAAAAABACAAAAAiAAAAZHJzL2Rvd25yZXYueG1sUEsBAhQAFAAAAAgA&#10;h07iQDMvBZ47AAAAOQAAABAAAAAAAAAAAQAgAAAAEwEAAGRycy9zaGFwZXhtbC54bWxQSwUGAAAA&#10;AAYABgBbAQAAvQMAAAAA&#10;" path="m230124,0l0,0,0,58216,230124,58216,230124,0xe">
                  <v:fill on="t" focussize="0,0"/>
                  <v:stroke on="f"/>
                  <v:imagedata o:title=""/>
                  <o:lock v:ext="edit" aspectratio="f"/>
                </v:shape>
                <v:shape id="Graphic 105" o:spid="_x0000_s1026" o:spt="100" style="position:absolute;left:5094478;top:0;height:8890;width:230504;" fillcolor="#000000" filled="t" stroked="f" coordsize="230504,8890" o:gfxdata="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hd7&#10;m8EAAADjAAAADwAAAAAAAAABACAAAAAiAAAAZHJzL2Rvd25yZXYueG1sUEsBAhQAFAAAAAgAh07i&#10;QDMvBZ47AAAAOQAAABAAAAAAAAAAAQAgAAAAEAEAAGRycy9zaGFwZXhtbC54bWxQSwUGAAAAAAYA&#10;BgBbAQAAugMAAAAA&#10;" path="m230124,0l0,0,0,8534,230124,8534,230124,0xe">
                  <v:fill on="t" focussize="0,0"/>
                  <v:stroke on="f"/>
                  <v:imagedata o:title=""/>
                  <o:lock v:ext="edit" aspectratio="f"/>
                </v:shape>
                <v:shape id="Graphic 106" o:spid="_x0000_s1026" o:spt="100" style="position:absolute;left:5326126;top:39979;height:58419;width:231140;" fillcolor="#000080" filled="t" stroked="f" coordsize="231140,58419" o:gfxdata="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5Bf&#10;nsEAAADjAAAADwAAAAAAAAABACAAAAAiAAAAZHJzL2Rvd25yZXYueG1sUEsBAhQAFAAAAAgAh07i&#10;QDMvBZ47AAAAOQAAABAAAAAAAAAAAQAgAAAAEAEAAGRycy9zaGFwZXhtbC54bWxQSwUGAAAAAAYA&#10;BgBbAQAAugMAAAAA&#10;" path="m231038,0l0,0,0,58216,231038,58216,231038,0xe">
                  <v:fill on="t" focussize="0,0"/>
                  <v:stroke on="f"/>
                  <v:imagedata o:title=""/>
                  <o:lock v:ext="edit" aspectratio="f"/>
                </v:shape>
                <v:shape id="Graphic 107" o:spid="_x0000_s1026" o:spt="100" style="position:absolute;left:5326126;top:0;height:8890;width:231140;" fillcolor="#000000" filled="t" stroked="f" coordsize="231140,8890" o:gfxdata="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4n7Ql&#10;wAAAAOIAAAAPAAAAAAAAAAEAIAAAACIAAABkcnMvZG93bnJldi54bWxQSwECFAAUAAAACACHTuJA&#10;My8FnjsAAAA5AAAAEAAAAAAAAAABACAAAAAPAQAAZHJzL3NoYXBleG1sLnhtbFBLBQYAAAAABgAG&#10;AFsBAAC5AwAAAAA=&#10;" path="m231038,0l0,0,0,8534,231038,8534,231038,0xe">
                  <v:fill on="t" focussize="0,0"/>
                  <v:stroke on="f"/>
                  <v:imagedata o:title=""/>
                  <o:lock v:ext="edit" aspectratio="f"/>
                </v:shape>
                <v:shape id="Graphic 108" o:spid="_x0000_s1026" o:spt="100" style="position:absolute;left:5559297;top:39979;height:58419;width:231140;" fillcolor="#000080" filled="t" stroked="f" coordsize="231140,58419" o:gfxdata="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Ep&#10;0HfCAAAA4QAAAA8AAAAAAAAAAQAgAAAAIgAAAGRycy9kb3ducmV2LnhtbFBLAQIUABQAAAAIAIdO&#10;4kAzLwWeOwAAADkAAAAQAAAAAAAAAAEAIAAAABEBAABkcnMvc2hhcGV4bWwueG1sUEsFBgAAAAAG&#10;AAYAWwEAALsDAAAAAA==&#10;" path="m231038,0l0,0,0,58216,231038,58216,231038,0xe">
                  <v:fill on="t" focussize="0,0"/>
                  <v:stroke on="f"/>
                  <v:imagedata o:title=""/>
                  <o:lock v:ext="edit" aspectratio="f"/>
                </v:shape>
                <v:shape id="Graphic 109" o:spid="_x0000_s1026" o:spt="100" style="position:absolute;left:5559297;top:0;height:8890;width:231140;" fillcolor="#000000" filled="t" stroked="f" coordsize="231140,8890" o:gfxdata="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I8&#10;I5jCAAAA4gAAAA8AAAAAAAAAAQAgAAAAIgAAAGRycy9kb3ducmV2LnhtbFBLAQIUABQAAAAIAIdO&#10;4kAzLwWeOwAAADkAAAAQAAAAAAAAAAEAIAAAABEBAABkcnMvc2hhcGV4bWwueG1sUEsFBgAAAAAG&#10;AAYAWwEAALsDAAAAAA==&#10;" path="m231038,0l0,0,0,8534,231038,8534,231038,0xe">
                  <v:fill on="t" focussize="0,0"/>
                  <v:stroke on="f"/>
                  <v:imagedata o:title=""/>
                  <o:lock v:ext="edit" aspectratio="f"/>
                </v:shape>
                <v:shape id="Graphic 110" o:spid="_x0000_s1026" o:spt="100" style="position:absolute;left:5792470;top:39979;height:58419;width:231775;" fillcolor="#000080" filled="t" stroked="f" coordsize="231775,58419" o:gfxdata="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CWMDMQAAADjAAAADwAAAAAAAAABACAAAAAiAAAAZHJzL2Rvd25yZXYueG1sUEsBAhQAFAAAAAgA&#10;h07iQDMvBZ47AAAAOQAAABAAAAAAAAAAAQAgAAAAEwEAAGRycy9zaGFwZXhtbC54bWxQSwUGAAAA&#10;AAYABgBbAQAAvQMAAAAA&#10;" path="m231343,0l0,0,0,58216,231343,58216,231343,0xe">
                  <v:fill on="t" focussize="0,0"/>
                  <v:stroke on="f"/>
                  <v:imagedata o:title=""/>
                  <o:lock v:ext="edit" aspectratio="f"/>
                </v:shape>
                <v:shape id="Graphic 111" o:spid="_x0000_s1026" o:spt="100" style="position:absolute;left:5792470;top:0;height:8890;width:231775;" fillcolor="#000000" filled="t" stroked="f" coordsize="231775,8890" o:gfxdata="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J&#10;Wdr+wwAAAOIAAAAPAAAAAAAAAAEAIAAAACIAAABkcnMvZG93bnJldi54bWxQSwECFAAUAAAACACH&#10;TuJAMy8FnjsAAAA5AAAAEAAAAAAAAAABACAAAAASAQAAZHJzL3NoYXBleG1sLnhtbFBLBQYAAAAA&#10;BgAGAFsBAAC8AwAAAAA=&#10;" path="m231343,0l0,0,0,8534,231343,8534,231343,0xe">
                  <v:fill on="t" focussize="0,0"/>
                  <v:stroke on="f"/>
                  <v:imagedata o:title=""/>
                  <o:lock v:ext="edit" aspectratio="f"/>
                </v:shape>
                <v:shape id="Graphic 112" o:spid="_x0000_s1026" o:spt="100" style="position:absolute;left:6025641;top:39979;height:58419;width:231775;" fillcolor="#000080" filled="t" stroked="f" coordsize="231775,58419" o:gfxdata="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g&#10;vf5CwwAAAOMAAAAPAAAAAAAAAAEAIAAAACIAAABkcnMvZG93bnJldi54bWxQSwECFAAUAAAACACH&#10;TuJAMy8FnjsAAAA5AAAAEAAAAAAAAAABACAAAAASAQAAZHJzL3NoYXBleG1sLnhtbFBLBQYAAAAA&#10;BgAGAFsBAAC8AwAAAAA=&#10;" path="m231343,0l0,0,0,58216,231343,58216,231343,0xe">
                  <v:fill on="t" focussize="0,0"/>
                  <v:stroke on="f"/>
                  <v:imagedata o:title=""/>
                  <o:lock v:ext="edit" aspectratio="f"/>
                </v:shape>
                <v:shape id="Graphic 113" o:spid="_x0000_s1026" o:spt="100" style="position:absolute;left:6025641;top:0;height:8890;width:231775;" fillcolor="#000000" filled="t" stroked="f" coordsize="231775,8890" o:gfxdata="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KTWfjFAAAA4gAAAA8AAAAAAAAAAQAgAAAAIgAAAGRycy9kb3ducmV2LnhtbFBLAQIUABQAAAAI&#10;AIdO4kAzLwWeOwAAADkAAAAQAAAAAAAAAAEAIAAAABQBAABkcnMvc2hhcGV4bWwueG1sUEsFBgAA&#10;AAAGAAYAWwEAAL4DAAAAAA==&#10;" path="m231343,0l0,0,0,8534,231343,8534,231343,0xe">
                  <v:fill on="t" focussize="0,0"/>
                  <v:stroke on="f"/>
                  <v:imagedata o:title=""/>
                  <o:lock v:ext="edit" aspectratio="f"/>
                </v:shape>
                <v:shape id="Graphic 114" o:spid="_x0000_s1026" o:spt="100" style="position:absolute;left:6258814;top:39979;height:58419;width:231775;" fillcolor="#000080" filled="t" stroked="f" coordsize="231775,58419" o:gfxdata="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2fEAexgAAAOIAAAAPAAAAAAAAAAEAIAAAACIAAABkcnMvZG93bnJldi54bWxQSwECFAAUAAAA&#10;CACHTuJAMy8FnjsAAAA5AAAAEAAAAAAAAAABACAAAAAVAQAAZHJzL3NoYXBleG1sLnhtbFBLBQYA&#10;AAAABgAGAFsBAAC/AwAAAAA=&#10;" path="m231343,0l0,0,0,58216,231343,58216,231343,0xe">
                  <v:fill on="t" focussize="0,0"/>
                  <v:stroke on="f"/>
                  <v:imagedata o:title=""/>
                  <o:lock v:ext="edit" aspectratio="f"/>
                </v:shape>
                <v:shape id="Graphic 115" o:spid="_x0000_s1026" o:spt="100" style="position:absolute;left:6258814;top:0;height:8890;width:231775;" fillcolor="#000000" filled="t" stroked="f" coordsize="231775,8890" o:gfxdata="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D0&#10;zlLCAAAA4wAAAA8AAAAAAAAAAQAgAAAAIgAAAGRycy9kb3ducmV2LnhtbFBLAQIUABQAAAAIAIdO&#10;4kAzLwWeOwAAADkAAAAQAAAAAAAAAAEAIAAAABEBAABkcnMvc2hhcGV4bWwueG1sUEsFBgAAAAAG&#10;AAYAWwEAALsDAAAAAA==&#10;" path="m231343,0l0,0,0,8534,231343,8534,231343,0xe">
                  <v:fill on="t" focussize="0,0"/>
                  <v:stroke on="f"/>
                  <v:imagedata o:title=""/>
                  <o:lock v:ext="edit" aspectratio="f"/>
                </v:shape>
                <v:shape id="Graphic 116" o:spid="_x0000_s1026" o:spt="100" style="position:absolute;left:6492240;top:39979;height:58419;width:231140;" fillcolor="#000080" filled="t" stroked="f" coordsize="231140,58419" o:gfxdata="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Tyha&#10;wAAAAOIAAAAPAAAAAAAAAAEAIAAAACIAAABkcnMvZG93bnJldi54bWxQSwECFAAUAAAACACHTuJA&#10;My8FnjsAAAA5AAAAEAAAAAAAAAABACAAAAAPAQAAZHJzL3NoYXBleG1sLnhtbFBLBQYAAAAABgAG&#10;AFsBAAC5AwAAAAA=&#10;" path="m231038,0l0,0,0,58216,231038,58216,231038,0xe">
                  <v:fill on="t" focussize="0,0"/>
                  <v:stroke on="f"/>
                  <v:imagedata o:title=""/>
                  <o:lock v:ext="edit" aspectratio="f"/>
                </v:shape>
                <v:shape id="Graphic 117" o:spid="_x0000_s1026" o:spt="100" style="position:absolute;left:6492240;top:0;height:8890;width:231140;" fillcolor="#000000" filled="t" stroked="f" coordsize="231140,8890" o:gfxdata="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9+&#10;777CAAAA4gAAAA8AAAAAAAAAAQAgAAAAIgAAAGRycy9kb3ducmV2LnhtbFBLAQIUABQAAAAIAIdO&#10;4kAzLwWeOwAAADkAAAAQAAAAAAAAAAEAIAAAABEBAABkcnMvc2hhcGV4bWwueG1sUEsFBgAAAAAG&#10;AAYAWwEAALsDAAAAAA==&#10;" path="m231038,0l0,0,0,8534,231038,8534,231038,0xe">
                  <v:fill on="t" focussize="0,0"/>
                  <v:stroke on="f"/>
                  <v:imagedata o:title=""/>
                  <o:lock v:ext="edit" aspectratio="f"/>
                </v:shape>
                <v:shape id="Graphic 118" o:spid="_x0000_s1026" o:spt="100" style="position:absolute;left:6725411;top:9852685;height:187960;width:187325;" fillcolor="#000080" filled="t" stroked="f" coordsize="187325,187960" o:gfxdata="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3NOn0cQAAADiAAAADwAAAAAAAAABACAAAAAiAAAAZHJzL2Rvd25yZXYueG1sUEsBAhQAFAAAAAgA&#10;h07iQDMvBZ47AAAAOQAAABAAAAAAAAAAAQAgAAAAEwEAAGRycy9zaGFwZXhtbC54bWxQSwUGAAAA&#10;AAYABgBbAQAAvQMAAAAA&#10;" path="m186893,0l129286,0,129286,129235,0,129235,0,187452,129286,187452,186829,187452,186893,0xe">
                  <v:fill on="t" focussize="0,0"/>
                  <v:stroke on="f"/>
                  <v:imagedata o:title=""/>
                  <o:lock v:ext="edit" aspectratio="f"/>
                </v:shape>
                <v:shape id="Graphic 119" o:spid="_x0000_s1026" o:spt="100" style="position:absolute;left:6725411;top:9852685;height:227329;width:226695;" fillcolor="#000000" filled="t" stroked="f" coordsize="226695,227329" o:gfxdata="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W&#10;STZNwwAAAOIAAAAPAAAAAAAAAAEAIAAAACIAAABkcnMvZG93bnJldi54bWxQSwECFAAUAAAACACH&#10;TuJAMy8FnjsAAAA5AAAAEAAAAAAAAAABACAAAAASAQAAZHJzL3NoYXBleG1sLnhtbFBLBQYAAAAA&#10;BgAGAFsBAAC8AwAAAAA=&#10;" path="m37795,218541l37769,89306,29845,89306,29845,218541,0,218541,0,227076,29845,227076,37769,227076,37795,218541xem226491,0l218567,0,218567,39624,87426,39624,79502,39624,79502,48158,79502,79552,29845,79552,29845,88087,79502,88087,79502,218541,79502,227076,87426,227076,218567,227076,226415,227076,226491,89306,218567,89306,218567,218541,87426,218541,87426,88087,226441,88087,226441,79552,87426,79552,87426,48158,218567,48158,226415,48158,226491,0xe">
                  <v:fill on="t" focussize="0,0"/>
                  <v:stroke on="f"/>
                  <v:imagedata o:title=""/>
                  <o:lock v:ext="edit" aspectratio="f"/>
                </v:shape>
                <v:shape id="Graphic 120" o:spid="_x0000_s1026" o:spt="100" style="position:absolute;left:6725411;top:39902;height:187960;width:187325;" fillcolor="#000080" filled="t" stroked="f" coordsize="187325,187960" o:gfxdata="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m&#10;03g3wwAAAOIAAAAPAAAAAAAAAAEAIAAAACIAAABkcnMvZG93bnJldi54bWxQSwECFAAUAAAACACH&#10;TuJAMy8FnjsAAAA5AAAAEAAAAAAAAAABACAAAAASAQAAZHJzL3NoYXBleG1sLnhtbFBLBQYAAAAA&#10;BgAGAFsBAAC8AwAAAAA=&#10;" path="m186893,0l129286,0,0,76,0,58293,129286,58293,129286,187452,186893,187452,186893,0xe">
                  <v:fill on="t" focussize="0,0"/>
                  <v:stroke on="f"/>
                  <v:imagedata o:title=""/>
                  <o:lock v:ext="edit" aspectratio="f"/>
                </v:shape>
                <v:shape id="Graphic 121" o:spid="_x0000_s1026" o:spt="100" style="position:absolute;left:6725411;top:0;height:227965;width:226695;" fillcolor="#000000" filled="t" stroked="f" coordsize="226695,227965" o:gfxdata="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h&#10;PCrDwwAAAOMAAAAPAAAAAAAAAAEAIAAAACIAAABkcnMvZG93bnJldi54bWxQSwECFAAUAAAACACH&#10;TuJAMy8FnjsAAAA5AAAAEAAAAAAAAAABACAAAAASAQAAZHJzL3NoYXBleG1sLnhtbFBLBQYAAAAA&#10;BgAGAFsBAAC8AwAAAAA=&#10;" path="m226491,188950l218567,188950,89281,188976,89281,197510,218567,197510,218567,227355,226491,227355,226491,188950xem226491,25l89281,0,89281,8534,218567,8534,218567,139319,87426,139319,87426,0,79502,0,79502,139319,47548,139319,47548,8534,47548,25,0,0,0,8534,39624,8534,39624,139319,39624,147853,47548,147853,79502,147853,79502,197510,87426,197510,87426,147853,218567,147853,226453,147853,226491,25xe">
                  <v:fill on="t" focussize="0,0"/>
                  <v:stroke on="f"/>
                  <v:imagedata o:title=""/>
                  <o:lock v:ext="edit" aspectratio="f"/>
                </v:shape>
                <v:shape id="Graphic 122" o:spid="_x0000_s1026" o:spt="100" style="position:absolute;left:6854697;top:228574;height:233679;width:57785;" fillcolor="#000080" filled="t" stroked="f" coordsize="57785,233679" o:gfxdata="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GR&#10;cV3CAAAA4gAAAA8AAAAAAAAAAQAgAAAAIgAAAGRycy9kb3ducmV2LnhtbFBLAQIUABQAAAAIAIdO&#10;4kAzLwWeOwAAADkAAAAQAAAAAAAAAAEAIAAAABEBAABkcnMvc2hhcGV4bWwueG1sUEsFBgAAAAAG&#10;AAYAWwEAALsDAAAAAA==&#10;" path="m57607,0l0,0,0,233476,57607,233476,57607,0xe">
                  <v:fill on="t" focussize="0,0"/>
                  <v:stroke on="f"/>
                  <v:imagedata o:title=""/>
                  <o:lock v:ext="edit" aspectratio="f"/>
                </v:shape>
                <v:shape id="Graphic 123" o:spid="_x0000_s1026" o:spt="100" style="position:absolute;left:6943979;top:228574;height:233679;width:8255;" fillcolor="#000000" filled="t" stroked="f" coordsize="8255,233679" o:gfxdata="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rR&#10;5ufCAAAA4wAAAA8AAAAAAAAAAQAgAAAAIgAAAGRycy9kb3ducmV2LnhtbFBLAQIUABQAAAAIAIdO&#10;4kAzLwWeOwAAADkAAAAQAAAAAAAAAAEAIAAAABEBAABkcnMvc2hhcGV4bWwueG1sUEsFBgAAAAAG&#10;AAYAWwEAALsDAAAAAA==&#10;" path="m7925,0l0,0,0,233476,7925,233476,7925,0xe">
                  <v:fill on="t" focussize="0,0"/>
                  <v:stroke on="f"/>
                  <v:imagedata o:title=""/>
                  <o:lock v:ext="edit" aspectratio="f"/>
                </v:shape>
                <v:shape id="Graphic 124" o:spid="_x0000_s1026" o:spt="100" style="position:absolute;left:6854697;top:463270;height:233679;width:57785;" fillcolor="#000080" filled="t" stroked="f" coordsize="57785,233679" o:gfxdata="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9RCb&#10;wAAAAOMAAAAPAAAAAAAAAAEAIAAAACIAAABkcnMvZG93bnJldi54bWxQSwECFAAUAAAACACHTuJA&#10;My8FnjsAAAA5AAAAEAAAAAAAAAABACAAAAAPAQAAZHJzL3NoYXBleG1sLnhtbFBLBQYAAAAABgAG&#10;AFsBAAC5AwAAAAA=&#10;" path="m57607,0l0,0,0,233476,57607,233476,57607,0xe">
                  <v:fill on="t" focussize="0,0"/>
                  <v:stroke on="f"/>
                  <v:imagedata o:title=""/>
                  <o:lock v:ext="edit" aspectratio="f"/>
                </v:shape>
                <v:shape id="Graphic 125" o:spid="_x0000_s1026" o:spt="100" style="position:absolute;left:6943979;top:463270;height:233679;width:8255;" fillcolor="#000000" filled="t" stroked="f" coordsize="8255,233679" o:gfxdata="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2&#10;Z4L8wwAAAOMAAAAPAAAAAAAAAAEAIAAAACIAAABkcnMvZG93bnJldi54bWxQSwECFAAUAAAACACH&#10;TuJAMy8FnjsAAAA5AAAAEAAAAAAAAAABACAAAAASAQAAZHJzL3NoYXBleG1sLnhtbFBLBQYAAAAA&#10;BgAGAFsBAAC8AwAAAAA=&#10;" path="m7925,0l0,0,0,233476,7925,233476,7925,0xe">
                  <v:fill on="t" focussize="0,0"/>
                  <v:stroke on="f"/>
                  <v:imagedata o:title=""/>
                  <o:lock v:ext="edit" aspectratio="f"/>
                </v:shape>
                <v:shape id="Graphic 126" o:spid="_x0000_s1026" o:spt="100" style="position:absolute;left:6854697;top:697966;height:233679;width:57785;" fillcolor="#000080" filled="t" stroked="f" coordsize="57785,233679" o:gfxdata="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lzJp&#10;wAAAAOMAAAAPAAAAAAAAAAEAIAAAACIAAABkcnMvZG93bnJldi54bWxQSwECFAAUAAAACACHTuJA&#10;My8FnjsAAAA5AAAAEAAAAAAAAAABACAAAAAPAQAAZHJzL3NoYXBleG1sLnhtbFBLBQYAAAAABgAG&#10;AFsBAAC5AwAAAAA=&#10;" path="m57607,0l0,0,0,233476,57607,233476,57607,0xe">
                  <v:fill on="t" focussize="0,0"/>
                  <v:stroke on="f"/>
                  <v:imagedata o:title=""/>
                  <o:lock v:ext="edit" aspectratio="f"/>
                </v:shape>
                <v:shape id="Graphic 127" o:spid="_x0000_s1026" o:spt="100" style="position:absolute;left:6943979;top:697966;height:233679;width:8255;" fillcolor="#000000" filled="t" stroked="f" coordsize="8255,233679" o:gfxdata="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1&#10;YgtqwwAAAOMAAAAPAAAAAAAAAAEAIAAAACIAAABkcnMvZG93bnJldi54bWxQSwECFAAUAAAACACH&#10;TuJAMy8FnjsAAAA5AAAAEAAAAAAAAAABACAAAAASAQAAZHJzL3NoYXBleG1sLnhtbFBLBQYAAAAA&#10;BgAGAFsBAAC8AwAAAAA=&#10;" path="m7925,0l0,0,0,233476,7925,233476,7925,0xe">
                  <v:fill on="t" focussize="0,0"/>
                  <v:stroke on="f"/>
                  <v:imagedata o:title=""/>
                  <o:lock v:ext="edit" aspectratio="f"/>
                </v:shape>
                <v:shape id="Graphic 128" o:spid="_x0000_s1026" o:spt="100" style="position:absolute;left:6854697;top:932967;height:233679;width:57785;" fillcolor="#000080" filled="t" stroked="f" coordsize="57785,233679" o:gfxdata="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ZE6n&#10;wAAAAOMAAAAPAAAAAAAAAAEAIAAAACIAAABkcnMvZG93bnJldi54bWxQSwECFAAUAAAACACHTuJA&#10;My8FnjsAAAA5AAAAEAAAAAAAAAABACAAAAAPAQAAZHJzL3NoYXBleG1sLnhtbFBLBQYAAAAABgAG&#10;AFsBAAC5AwAAAAA=&#10;" path="m57607,0l0,0,0,233172,57607,233172,57607,0xe">
                  <v:fill on="t" focussize="0,0"/>
                  <v:stroke on="f"/>
                  <v:imagedata o:title=""/>
                  <o:lock v:ext="edit" aspectratio="f"/>
                </v:shape>
                <v:shape id="Graphic 129" o:spid="_x0000_s1026" o:spt="100" style="position:absolute;left:6943979;top:932967;height:233679;width:8255;" fillcolor="#000000" filled="t" stroked="f" coordsize="8255,233679" o:gfxdata="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7G&#10;/U/CAAAA4gAAAA8AAAAAAAAAAQAgAAAAIgAAAGRycy9kb3ducmV2LnhtbFBLAQIUABQAAAAIAIdO&#10;4kAzLwWeOwAAADkAAAAQAAAAAAAAAAEAIAAAABEBAABkcnMvc2hhcGV4bWwueG1sUEsFBgAAAAAG&#10;AAYAWwEAALsDAAAAAA==&#10;" path="m7925,0l0,0,0,233172,7925,233172,7925,0xe">
                  <v:fill on="t" focussize="0,0"/>
                  <v:stroke on="f"/>
                  <v:imagedata o:title=""/>
                  <o:lock v:ext="edit" aspectratio="f"/>
                </v:shape>
                <v:shape id="Graphic 130" o:spid="_x0000_s1026" o:spt="100" style="position:absolute;left:6854697;top:1167663;height:233679;width:57785;" fillcolor="#000080" filled="t" stroked="f" coordsize="57785,233679" o:gfxdata="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Hzx&#10;mcEAAADhAAAADwAAAAAAAAABACAAAAAiAAAAZHJzL2Rvd25yZXYueG1sUEsBAhQAFAAAAAgAh07i&#10;QDMvBZ47AAAAOQAAABAAAAAAAAAAAQAgAAAAEAEAAGRycy9zaGFwZXhtbC54bWxQSwUGAAAAAAYA&#10;BgBbAQAAugMAAAAA&#10;" path="m57607,0l0,0,0,233172,57607,233172,57607,0xe">
                  <v:fill on="t" focussize="0,0"/>
                  <v:stroke on="f"/>
                  <v:imagedata o:title=""/>
                  <o:lock v:ext="edit" aspectratio="f"/>
                </v:shape>
                <v:shape id="Graphic 131" o:spid="_x0000_s1026" o:spt="100" style="position:absolute;left:6943979;top:1167663;height:233679;width:8255;" fillcolor="#000000" filled="t" stroked="f" coordsize="8255,233679" o:gfxdata="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n&#10;7fn5wwAAAOIAAAAPAAAAAAAAAAEAIAAAACIAAABkcnMvZG93bnJldi54bWxQSwECFAAUAAAACACH&#10;TuJAMy8FnjsAAAA5AAAAEAAAAAAAAAABACAAAAASAQAAZHJzL3NoYXBleG1sLnhtbFBLBQYAAAAA&#10;BgAGAFsBAAC8AwAAAAA=&#10;" path="m7925,0l0,0,0,233172,7925,233172,7925,0xe">
                  <v:fill on="t" focussize="0,0"/>
                  <v:stroke on="f"/>
                  <v:imagedata o:title=""/>
                  <o:lock v:ext="edit" aspectratio="f"/>
                </v:shape>
                <v:shape id="Graphic 132" o:spid="_x0000_s1026" o:spt="100" style="position:absolute;left:6854697;top:1402359;height:233679;width:57785;" fillcolor="#000080" filled="t" stroked="f" coordsize="57785,233679" o:gfxdata="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rx&#10;a0fCAAAA4gAAAA8AAAAAAAAAAQAgAAAAIgAAAGRycy9kb3ducmV2LnhtbFBLAQIUABQAAAAIAIdO&#10;4kAzLwWeOwAAADkAAAAQAAAAAAAAAAEAIAAAABEBAABkcnMvc2hhcGV4bWwueG1sUEsFBgAAAAAG&#10;AAYAWwEAALsDAAAAAA==&#10;" path="m57607,0l0,0,0,233172,57607,233172,57607,0xe">
                  <v:fill on="t" focussize="0,0"/>
                  <v:stroke on="f"/>
                  <v:imagedata o:title=""/>
                  <o:lock v:ext="edit" aspectratio="f"/>
                </v:shape>
                <v:shape id="Graphic 133" o:spid="_x0000_s1026" o:spt="100" style="position:absolute;left:6943979;top:1402359;height:233679;width:8255;" fillcolor="#000000" filled="t" stroked="f" coordsize="8255,233679" o:gfxdata="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vp&#10;nITCAAAA4QAAAA8AAAAAAAAAAQAgAAAAIgAAAGRycy9kb3ducmV2LnhtbFBLAQIUABQAAAAIAIdO&#10;4kAzLwWeOwAAADkAAAAQAAAAAAAAAAEAIAAAABEBAABkcnMvc2hhcGV4bWwueG1sUEsFBgAAAAAG&#10;AAYAWwEAALsDAAAAAA==&#10;" path="m7925,0l0,0,0,233172,7925,233172,7925,0xe">
                  <v:fill on="t" focussize="0,0"/>
                  <v:stroke on="f"/>
                  <v:imagedata o:title=""/>
                  <o:lock v:ext="edit" aspectratio="f"/>
                </v:shape>
                <v:shape id="Graphic 134" o:spid="_x0000_s1026" o:spt="100" style="position:absolute;left:6854697;top:1637131;height:233679;width:57785;" fillcolor="#000080" filled="t" stroked="f" coordsize="57785,233679" o:gfxdata="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Je&#10;EnHCAAAA4gAAAA8AAAAAAAAAAQAgAAAAIgAAAGRycy9kb3ducmV2LnhtbFBLAQIUABQAAAAIAIdO&#10;4kAzLwWeOwAAADkAAAAQAAAAAAAAAAEAIAAAABEBAABkcnMvc2hhcGV4bWwueG1sUEsFBgAAAAAG&#10;AAYAWwEAALsDAAAAAA==&#10;" path="m57607,0l0,0,0,233476,57607,233476,57607,0xe">
                  <v:fill on="t" focussize="0,0"/>
                  <v:stroke on="f"/>
                  <v:imagedata o:title=""/>
                  <o:lock v:ext="edit" aspectratio="f"/>
                </v:shape>
                <v:shape id="Graphic 135" o:spid="_x0000_s1026" o:spt="100" style="position:absolute;left:6943979;top:1637131;height:233679;width:8255;" fillcolor="#000000" filled="t" stroked="f" coordsize="8255,233679" o:gfxdata="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C&#10;e22RwwAAAOIAAAAPAAAAAAAAAAEAIAAAACIAAABkcnMvZG93bnJldi54bWxQSwECFAAUAAAACACH&#10;TuJAMy8FnjsAAAA5AAAAEAAAAAAAAAABACAAAAASAQAAZHJzL3NoYXBleG1sLnhtbFBLBQYAAAAA&#10;BgAGAFsBAAC8AwAAAAA=&#10;" path="m7925,0l0,0,0,233476,7925,233476,7925,0xe">
                  <v:fill on="t" focussize="0,0"/>
                  <v:stroke on="f"/>
                  <v:imagedata o:title=""/>
                  <o:lock v:ext="edit" aspectratio="f"/>
                </v:shape>
                <v:shape id="Graphic 136" o:spid="_x0000_s1026" o:spt="100" style="position:absolute;left:6854697;top:1871827;height:233679;width:57785;" fillcolor="#000080" filled="t" stroked="f" coordsize="57785,233679" o:gfxdata="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p&#10;uleqwwAAAOMAAAAPAAAAAAAAAAEAIAAAACIAAABkcnMvZG93bnJldi54bWxQSwECFAAUAAAACACH&#10;TuJAMy8FnjsAAAA5AAAAEAAAAAAAAAABACAAAAASAQAAZHJzL3NoYXBleG1sLnhtbFBLBQYAAAAA&#10;BgAGAFsBAAC8AwAAAAA=&#10;" path="m57607,0l0,0,0,233476,57607,233476,57607,0xe">
                  <v:fill on="t" focussize="0,0"/>
                  <v:stroke on="f"/>
                  <v:imagedata o:title=""/>
                  <o:lock v:ext="edit" aspectratio="f"/>
                </v:shape>
                <v:shape id="Graphic 137" o:spid="_x0000_s1026" o:spt="100" style="position:absolute;left:6943979;top:1871827;height:233679;width:8255;" fillcolor="#000000" filled="t" stroked="f" coordsize="8255,233679" o:gfxdata="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Ei&#10;AhDCAAAA4gAAAA8AAAAAAAAAAQAgAAAAIgAAAGRycy9kb3ducmV2LnhtbFBLAQIUABQAAAAIAIdO&#10;4kAzLwWeOwAAADkAAAAQAAAAAAAAAAEAIAAAABEBAABkcnMvc2hhcGV4bWwueG1sUEsFBgAAAAAG&#10;AAYAWwEAALsDAAAAAA==&#10;" path="m7925,0l0,0,0,233476,7925,233476,7925,0xe">
                  <v:fill on="t" focussize="0,0"/>
                  <v:stroke on="f"/>
                  <v:imagedata o:title=""/>
                  <o:lock v:ext="edit" aspectratio="f"/>
                </v:shape>
                <v:shape id="Graphic 138" o:spid="_x0000_s1026" o:spt="100" style="position:absolute;left:6854697;top:2106523;height:233679;width:57785;" fillcolor="#000080" filled="t" stroked="f" coordsize="57785,233679" o:gfxdata="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HUxI&#10;wAAAAOMAAAAPAAAAAAAAAAEAIAAAACIAAABkcnMvZG93bnJldi54bWxQSwECFAAUAAAACACHTuJA&#10;My8FnjsAAAA5AAAAEAAAAAAAAAABACAAAAAPAQAAZHJzL3NoYXBleG1sLnhtbFBLBQYAAAAABgAG&#10;AFsBAAC5AwAAAAA=&#10;" path="m57607,0l0,0,0,233476,57607,233476,57607,0xe">
                  <v:fill on="t" focussize="0,0"/>
                  <v:stroke on="f"/>
                  <v:imagedata o:title=""/>
                  <o:lock v:ext="edit" aspectratio="f"/>
                </v:shape>
                <v:shape id="Graphic 139" o:spid="_x0000_s1026" o:spt="100" style="position:absolute;left:6943979;top:2106523;height:233679;width:8255;" fillcolor="#000000" filled="t" stroked="f" coordsize="8255,233679" o:gfxdata="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M&#10;LmK4wwAAAOMAAAAPAAAAAAAAAAEAIAAAACIAAABkcnMvZG93bnJldi54bWxQSwECFAAUAAAACACH&#10;TuJAMy8FnjsAAAA5AAAAEAAAAAAAAAABACAAAAASAQAAZHJzL3NoYXBleG1sLnhtbFBLBQYAAAAA&#10;BgAGAFsBAAC8AwAAAAA=&#10;" path="m7925,0l0,0,0,233476,7925,233476,7925,0xe">
                  <v:fill on="t" focussize="0,0"/>
                  <v:stroke on="f"/>
                  <v:imagedata o:title=""/>
                  <o:lock v:ext="edit" aspectratio="f"/>
                </v:shape>
                <v:shape id="Graphic 140" o:spid="_x0000_s1026" o:spt="100" style="position:absolute;left:6854697;top:2341219;height:233679;width:57785;" fillcolor="#000080" filled="t" stroked="f" coordsize="57785,233679" o:gfxdata="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MwH42/&#10;AAAA4gAAAA8AAAAAAAAAAQAgAAAAIgAAAGRycy9kb3ducmV2LnhtbFBLAQIUABQAAAAIAIdO4kAz&#10;LwWeOwAAADkAAAAQAAAAAAAAAAEAIAAAAA4BAABkcnMvc2hhcGV4bWwueG1sUEsFBgAAAAAGAAYA&#10;WwEAALgDAAAAAA==&#10;" path="m57607,0l0,0,0,233476,57607,233476,57607,0xe">
                  <v:fill on="t" focussize="0,0"/>
                  <v:stroke on="f"/>
                  <v:imagedata o:title=""/>
                  <o:lock v:ext="edit" aspectratio="f"/>
                </v:shape>
                <v:shape id="Graphic 141" o:spid="_x0000_s1026" o:spt="100" style="position:absolute;left:6943979;top:2341219;height:233679;width:8255;" fillcolor="#000000" filled="t" stroked="f" coordsize="8255,233679" o:gfxdata="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6&#10;4a3LwwAAAOMAAAAPAAAAAAAAAAEAIAAAACIAAABkcnMvZG93bnJldi54bWxQSwECFAAUAAAACACH&#10;TuJAMy8FnjsAAAA5AAAAEAAAAAAAAAABACAAAAASAQAAZHJzL3NoYXBleG1sLnhtbFBLBQYAAAAA&#10;BgAGAFsBAAC8AwAAAAA=&#10;" path="m7925,0l0,0,0,233476,7925,233476,7925,0xe">
                  <v:fill on="t" focussize="0,0"/>
                  <v:stroke on="f"/>
                  <v:imagedata o:title=""/>
                  <o:lock v:ext="edit" aspectratio="f"/>
                </v:shape>
                <v:shape id="Graphic 142" o:spid="_x0000_s1026" o:spt="100" style="position:absolute;left:6854697;top:2575915;height:233679;width:57785;" fillcolor="#000080" filled="t" stroked="f" coordsize="57785,233679" o:gfxdata="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OEz&#10;gcEAAADjAAAADwAAAAAAAAABACAAAAAiAAAAZHJzL2Rvd25yZXYueG1sUEsBAhQAFAAAAAgAh07i&#10;QDMvBZ47AAAAOQAAABAAAAAAAAAAAQAgAAAAEAEAAGRycy9zaGFwZXhtbC54bWxQSwUGAAAAAAYA&#10;BgBbAQAAugMAAAAA&#10;" path="m57607,0l0,0,0,233476,57607,233476,57607,0xe">
                  <v:fill on="t" focussize="0,0"/>
                  <v:stroke on="f"/>
                  <v:imagedata o:title=""/>
                  <o:lock v:ext="edit" aspectratio="f"/>
                </v:shape>
                <v:shape id="Graphic 143" o:spid="_x0000_s1026" o:spt="100" style="position:absolute;left:6943979;top:2575915;height:233679;width:8255;" fillcolor="#000000" filled="t" stroked="f" coordsize="8255,233679" o:gfxdata="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8&#10;fPgowwAAAOIAAAAPAAAAAAAAAAEAIAAAACIAAABkcnMvZG93bnJldi54bWxQSwECFAAUAAAACACH&#10;TuJAMy8FnjsAAAA5AAAAEAAAAAAAAAABACAAAAASAQAAZHJzL3NoYXBleG1sLnhtbFBLBQYAAAAA&#10;BgAGAFsBAAC8AwAAAAA=&#10;" path="m7925,0l0,0,0,233476,7925,233476,7925,0xe">
                  <v:fill on="t" focussize="0,0"/>
                  <v:stroke on="f"/>
                  <v:imagedata o:title=""/>
                  <o:lock v:ext="edit" aspectratio="f"/>
                </v:shape>
                <v:shape id="Graphic 144" o:spid="_x0000_s1026" o:spt="100" style="position:absolute;left:6854697;top:2810611;height:233679;width:57785;" fillcolor="#000080" filled="t" stroked="f" coordsize="57785,233679" o:gfxdata="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91xp&#10;wAAAAOMAAAAPAAAAAAAAAAEAIAAAACIAAABkcnMvZG93bnJldi54bWxQSwECFAAUAAAACACHTuJA&#10;My8FnjsAAAA5AAAAEAAAAAAAAAABACAAAAAPAQAAZHJzL3NoYXBleG1sLnhtbFBLBQYAAAAABgAG&#10;AFsBAAC5AwAAAAA=&#10;" path="m57607,0l0,0,0,233476,57607,233476,57607,0xe">
                  <v:fill on="t" focussize="0,0"/>
                  <v:stroke on="f"/>
                  <v:imagedata o:title=""/>
                  <o:lock v:ext="edit" aspectratio="f"/>
                </v:shape>
                <v:shape id="Graphic 145" o:spid="_x0000_s1026" o:spt="100" style="position:absolute;left:6943979;top:2810611;height:233679;width:8255;" fillcolor="#000000" filled="t" stroked="f" coordsize="8255,233679" o:gfxdata="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44&#10;ATbCAAAA4gAAAA8AAAAAAAAAAQAgAAAAIgAAAGRycy9kb3ducmV2LnhtbFBLAQIUABQAAAAIAIdO&#10;4kAzLwWeOwAAADkAAAAQAAAAAAAAAAEAIAAAABEBAABkcnMvc2hhcGV4bWwueG1sUEsFBgAAAAAG&#10;AAYAWwEAALsDAAAAAA==&#10;" path="m7925,0l0,0,0,233476,7925,233476,7925,0xe">
                  <v:fill on="t" focussize="0,0"/>
                  <v:stroke on="f"/>
                  <v:imagedata o:title=""/>
                  <o:lock v:ext="edit" aspectratio="f"/>
                </v:shape>
                <v:shape id="Graphic 146" o:spid="_x0000_s1026" o:spt="100" style="position:absolute;left:6854697;top:3045612;height:233679;width:57785;" fillcolor="#000080" filled="t" stroked="f" coordsize="57785,233679" o:gfxdata="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uKDi&#10;wAAAAOMAAAAPAAAAAAAAAAEAIAAAACIAAABkcnMvZG93bnJldi54bWxQSwECFAAUAAAACACHTuJA&#10;My8FnjsAAAA5AAAAEAAAAAAAAAABACAAAAAPAQAAZHJzL3NoYXBleG1sLnhtbFBLBQYAAAAABgAG&#10;AFsBAAC5AwAAAAA=&#10;" path="m57607,0l0,0,0,233172,57607,233172,57607,0xe">
                  <v:fill on="t" focussize="0,0"/>
                  <v:stroke on="f"/>
                  <v:imagedata o:title=""/>
                  <o:lock v:ext="edit" aspectratio="f"/>
                </v:shape>
                <v:shape id="Graphic 147" o:spid="_x0000_s1026" o:spt="100" style="position:absolute;left:6943979;top:3045612;height:233679;width:8255;" fillcolor="#000000" filled="t" stroked="f" coordsize="8255,233679" o:gfxdata="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r&#10;KZpdwwAAAOMAAAAPAAAAAAAAAAEAIAAAACIAAABkcnMvZG93bnJldi54bWxQSwECFAAUAAAACACH&#10;TuJAMy8FnjsAAAA5AAAAEAAAAAAAAAABACAAAAASAQAAZHJzL3NoYXBleG1sLnhtbFBLBQYAAAAA&#10;BgAGAFsBAAC8AwAAAAA=&#10;" path="m7925,0l0,0,0,233172,7925,233172,7925,0xe">
                  <v:fill on="t" focussize="0,0"/>
                  <v:stroke on="f"/>
                  <v:imagedata o:title=""/>
                  <o:lock v:ext="edit" aspectratio="f"/>
                </v:shape>
                <v:shape id="Graphic 148" o:spid="_x0000_s1026" o:spt="100" style="position:absolute;left:6854697;top:3280308;height:233679;width:57785;" fillcolor="#000080" filled="t" stroked="f" coordsize="57785,233679" o:gfxdata="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hX&#10;m0DCAAAA4gAAAA8AAAAAAAAAAQAgAAAAIgAAAGRycy9kb3ducmV2LnhtbFBLAQIUABQAAAAIAIdO&#10;4kAzLwWeOwAAADkAAAAQAAAAAAAAAAEAIAAAABEBAABkcnMvc2hhcGV4bWwueG1sUEsFBgAAAAAG&#10;AAYAWwEAALsDAAAAAA==&#10;" path="m57607,0l0,0,0,233172,57607,233172,57607,0xe">
                  <v:fill on="t" focussize="0,0"/>
                  <v:stroke on="f"/>
                  <v:imagedata o:title=""/>
                  <o:lock v:ext="edit" aspectratio="f"/>
                </v:shape>
                <v:shape id="Graphic 149" o:spid="_x0000_s1026" o:spt="100" style="position:absolute;left:6943979;top:3280308;height:233679;width:8255;" fillcolor="#000000" filled="t" stroked="f" coordsize="8255,233679" o:gfxdata="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w&#10;JMWCwwAAAOIAAAAPAAAAAAAAAAEAIAAAACIAAABkcnMvZG93bnJldi54bWxQSwECFAAUAAAACACH&#10;TuJAMy8FnjsAAAA5AAAAEAAAAAAAAAABACAAAAASAQAAZHJzL3NoYXBleG1sLnhtbFBLBQYAAAAA&#10;BgAGAFsBAAC8AwAAAAA=&#10;" path="m7925,0l0,0,0,233172,7925,233172,7925,0xe">
                  <v:fill on="t" focussize="0,0"/>
                  <v:stroke on="f"/>
                  <v:imagedata o:title=""/>
                  <o:lock v:ext="edit" aspectratio="f"/>
                </v:shape>
                <v:shape id="Graphic 150" o:spid="_x0000_s1026" o:spt="100" style="position:absolute;left:6854697;top:3515004;height:233679;width:57785;" fillcolor="#000080" filled="t" stroked="f" coordsize="57785,233679" o:gfxdata="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U1&#10;G1fCAAAA4gAAAA8AAAAAAAAAAQAgAAAAIgAAAGRycy9kb3ducmV2LnhtbFBLAQIUABQAAAAIAIdO&#10;4kAzLwWeOwAAADkAAAAQAAAAAAAAAAEAIAAAABEBAABkcnMvc2hhcGV4bWwueG1sUEsFBgAAAAAG&#10;AAYAWwEAALsDAAAAAA==&#10;" path="m57607,0l0,0,0,233172,57607,233172,57607,0xe">
                  <v:fill on="t" focussize="0,0"/>
                  <v:stroke on="f"/>
                  <v:imagedata o:title=""/>
                  <o:lock v:ext="edit" aspectratio="f"/>
                </v:shape>
                <v:shape id="Graphic 151" o:spid="_x0000_s1026" o:spt="100" style="position:absolute;left:6943979;top:3515004;height:233679;width:8255;" fillcolor="#000000" filled="t" stroked="f" coordsize="8255,233679" o:gfxdata="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8P&#10;MZXCAAAA4gAAAA8AAAAAAAAAAQAgAAAAIgAAAGRycy9kb3ducmV2LnhtbFBLAQIUABQAAAAIAIdO&#10;4kAzLwWeOwAAADkAAAAQAAAAAAAAAAEAIAAAABEBAABkcnMvc2hhcGV4bWwueG1sUEsFBgAAAAAG&#10;AAYAWwEAALsDAAAAAA==&#10;" path="m7925,0l0,0,0,233172,7925,233172,7925,0xe">
                  <v:fill on="t" focussize="0,0"/>
                  <v:stroke on="f"/>
                  <v:imagedata o:title=""/>
                  <o:lock v:ext="edit" aspectratio="f"/>
                </v:shape>
                <v:shape id="Graphic 152" o:spid="_x0000_s1026" o:spt="100" style="position:absolute;left:6854697;top:3749700;height:233679;width:57785;" fillcolor="#000080" filled="t" stroked="f" coordsize="57785,233679" o:gfxdata="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WLN&#10;38EAAADgAAAADwAAAAAAAAABACAAAAAiAAAAZHJzL2Rvd25yZXYueG1sUEsBAhQAFAAAAAgAh07i&#10;QDMvBZ47AAAAOQAAABAAAAAAAAAAAQAgAAAAEAEAAGRycy9zaGFwZXhtbC54bWxQSwUGAAAAAAYA&#10;BgBbAQAAugMAAAAA&#10;" path="m57607,0l0,0,0,233171,57607,233171,57607,0xe">
                  <v:fill on="t" focussize="0,0"/>
                  <v:stroke on="f"/>
                  <v:imagedata o:title=""/>
                  <o:lock v:ext="edit" aspectratio="f"/>
                </v:shape>
                <v:shape id="Graphic 153" o:spid="_x0000_s1026" o:spt="100" style="position:absolute;left:6943979;top:3749700;height:233679;width:8255;" fillcolor="#000000" filled="t" stroked="f" coordsize="8255,233679" o:gfxdata="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kP&#10;/TPCAAAA4gAAAA8AAAAAAAAAAQAgAAAAIgAAAGRycy9kb3ducmV2LnhtbFBLAQIUABQAAAAIAIdO&#10;4kAzLwWeOwAAADkAAAAQAAAAAAAAAAEAIAAAABEBAABkcnMvc2hhcGV4bWwueG1sUEsFBgAAAAAG&#10;AAYAWwEAALsDAAAAAA==&#10;" path="m7925,0l0,0,0,233171,7925,233171,7925,0xe">
                  <v:fill on="t" focussize="0,0"/>
                  <v:stroke on="f"/>
                  <v:imagedata o:title=""/>
                  <o:lock v:ext="edit" aspectratio="f"/>
                </v:shape>
                <v:shape id="Graphic 154" o:spid="_x0000_s1026" o:spt="100" style="position:absolute;left:6854697;top:3984345;height:233679;width:57785;" fillcolor="#000080" filled="t" stroked="f" coordsize="57785,233679" o:gfxdata="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q16B&#10;wAAAAOEAAAAPAAAAAAAAAAEAIAAAACIAAABkcnMvZG93bnJldi54bWxQSwECFAAUAAAACACHTuJA&#10;My8FnjsAAAA5AAAAEAAAAAAAAAABACAAAAAPAQAAZHJzL3NoYXBleG1sLnhtbFBLBQYAAAAABgAG&#10;AFsBAAC5AwAAAAA=&#10;" path="m57607,0l0,0,0,233476,57607,233476,57607,0xe">
                  <v:fill on="t" focussize="0,0"/>
                  <v:stroke on="f"/>
                  <v:imagedata o:title=""/>
                  <o:lock v:ext="edit" aspectratio="f"/>
                </v:shape>
                <v:shape id="Graphic 155" o:spid="_x0000_s1026" o:spt="100" style="position:absolute;left:6943979;top:3984345;height:233679;width:8255;" fillcolor="#000000" filled="t" stroked="f" coordsize="8255,233679" o:gfxdata="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lMjL74A&#10;AADi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shape>
                <v:shape id="Graphic 156" o:spid="_x0000_s1026" o:spt="100" style="position:absolute;left:6854697;top:4219041;height:233679;width:57785;" fillcolor="#000080" filled="t" stroked="f" coordsize="57785,233679" o:gfxdata="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Ix&#10;s+LCAAAA4gAAAA8AAAAAAAAAAQAgAAAAIgAAAGRycy9kb3ducmV2LnhtbFBLAQIUABQAAAAIAIdO&#10;4kAzLwWeOwAAADkAAAAQAAAAAAAAAAEAIAAAABEBAABkcnMvc2hhcGV4bWwueG1sUEsFBgAAAAAG&#10;AAYAWwEAALsDAAAAAA==&#10;" path="m57607,0l0,0,0,233476,57607,233476,57607,0xe">
                  <v:fill on="t" focussize="0,0"/>
                  <v:stroke on="f"/>
                  <v:imagedata o:title=""/>
                  <o:lock v:ext="edit" aspectratio="f"/>
                </v:shape>
                <v:shape id="Graphic 157" o:spid="_x0000_s1026" o:spt="100" style="position:absolute;left:6943979;top:4219041;height:233679;width:8255;" fillcolor="#000000" filled="t" stroked="f" coordsize="8255,233679" o:gfxdata="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b&#10;YE9ZwwAAAOMAAAAPAAAAAAAAAAEAIAAAACIAAABkcnMvZG93bnJldi54bWxQSwECFAAUAAAACACH&#10;TuJAMy8FnjsAAAA5AAAAEAAAAAAAAAABACAAAAASAQAAZHJzL3NoYXBleG1sLnhtbFBLBQYAAAAA&#10;BgAGAFsBAAC8AwAAAAA=&#10;" path="m7925,0l0,0,0,233476,7925,233476,7925,0xe">
                  <v:fill on="t" focussize="0,0"/>
                  <v:stroke on="f"/>
                  <v:imagedata o:title=""/>
                  <o:lock v:ext="edit" aspectratio="f"/>
                </v:shape>
                <v:shape id="Graphic 158" o:spid="_x0000_s1026" o:spt="100" style="position:absolute;left:6854697;top:4453737;height:233679;width:57785;" fillcolor="#000080" filled="t" stroked="f" coordsize="57785,233679" o:gfxdata="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c8qGS&#10;wAAAAOMAAAAPAAAAAAAAAAEAIAAAACIAAABkcnMvZG93bnJldi54bWxQSwECFAAUAAAACACHTuJA&#10;My8FnjsAAAA5AAAAEAAAAAAAAAABACAAAAAPAQAAZHJzL3NoYXBleG1sLnhtbFBLBQYAAAAABgAG&#10;AFsBAAC5AwAAAAA=&#10;" path="m57607,0l0,0,0,233476,57607,233476,57607,0xe">
                  <v:fill on="t" focussize="0,0"/>
                  <v:stroke on="f"/>
                  <v:imagedata o:title=""/>
                  <o:lock v:ext="edit" aspectratio="f"/>
                </v:shape>
                <v:shape id="Graphic 159" o:spid="_x0000_s1026" o:spt="100" style="position:absolute;left:6943979;top:4453737;height:233679;width:8255;" fillcolor="#000000" filled="t" stroked="f" coordsize="8255,233679" o:gfxdata="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1b&#10;7cjCAAAA4gAAAA8AAAAAAAAAAQAgAAAAIgAAAGRycy9kb3ducmV2LnhtbFBLAQIUABQAAAAIAIdO&#10;4kAzLwWeOwAAADkAAAAQAAAAAAAAAAEAIAAAABEBAABkcnMvc2hhcGV4bWwueG1sUEsFBgAAAAAG&#10;AAYAWwEAALsDAAAAAA==&#10;" path="m7925,0l0,0,0,233476,7925,233476,7925,0xe">
                  <v:fill on="t" focussize="0,0"/>
                  <v:stroke on="f"/>
                  <v:imagedata o:title=""/>
                  <o:lock v:ext="edit" aspectratio="f"/>
                </v:shape>
                <v:shape id="Graphic 160" o:spid="_x0000_s1026" o:spt="100" style="position:absolute;left:6854697;top:4688433;height:233679;width:57785;" fillcolor="#000080" filled="t" stroked="f" coordsize="57785,233679" o:gfxdata="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M&#10;mY6hwwAAAOMAAAAPAAAAAAAAAAEAIAAAACIAAABkcnMvZG93bnJldi54bWxQSwECFAAUAAAACACH&#10;TuJAMy8FnjsAAAA5AAAAEAAAAAAAAAABACAAAAASAQAAZHJzL3NoYXBleG1sLnhtbFBLBQYAAAAA&#10;BgAGAFsBAAC8AwAAAAA=&#10;" path="m57607,0l0,0,0,233476,57607,233476,57607,0xe">
                  <v:fill on="t" focussize="0,0"/>
                  <v:stroke on="f"/>
                  <v:imagedata o:title=""/>
                  <o:lock v:ext="edit" aspectratio="f"/>
                </v:shape>
                <v:shape id="Graphic 161" o:spid="_x0000_s1026" o:spt="100" style="position:absolute;left:6943979;top:4688433;height:233679;width:8255;" fillcolor="#000000" filled="t" stroked="f" coordsize="8255,233679" o:gfxdata="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d&#10;zBNuwwAAAOMAAAAPAAAAAAAAAAEAIAAAACIAAABkcnMvZG93bnJldi54bWxQSwECFAAUAAAACACH&#10;TuJAMy8FnjsAAAA5AAAAEAAAAAAAAAABACAAAAASAQAAZHJzL3NoYXBleG1sLnhtbFBLBQYAAAAA&#10;BgAGAFsBAAC8AwAAAAA=&#10;" path="m7925,0l0,0,0,233476,7925,233476,7925,0xe">
                  <v:fill on="t" focussize="0,0"/>
                  <v:stroke on="f"/>
                  <v:imagedata o:title=""/>
                  <o:lock v:ext="edit" aspectratio="f"/>
                </v:shape>
                <v:shape id="Graphic 162" o:spid="_x0000_s1026" o:spt="100" style="position:absolute;left:6854697;top:4923129;height:233679;width:57785;" fillcolor="#000080" filled="t" stroked="f" coordsize="57785,233679" o:gfxdata="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B/2V&#10;wAAAAOMAAAAPAAAAAAAAAAEAIAAAACIAAABkcnMvZG93bnJldi54bWxQSwECFAAUAAAACACHTuJA&#10;My8FnjsAAAA5AAAAEAAAAAAAAAABACAAAAAPAQAAZHJzL3NoYXBleG1sLnhtbFBLBQYAAAAABgAG&#10;AFsBAAC5AwAAAAA=&#10;" path="m57607,0l0,0,0,233476,57607,233476,57607,0xe">
                  <v:fill on="t" focussize="0,0"/>
                  <v:stroke on="f"/>
                  <v:imagedata o:title=""/>
                  <o:lock v:ext="edit" aspectratio="f"/>
                </v:shape>
                <v:shape id="Graphic 163" o:spid="_x0000_s1026" o:spt="100" style="position:absolute;left:6943979;top:4923129;height:233679;width:8255;" fillcolor="#000000" filled="t" stroked="f" coordsize="8255,233679" o:gfxdata="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a3HevQAA&#10;AOEAAAAPAAAAAAAAAAEAIAAAACIAAABkcnMvZG93bnJldi54bWxQSwECFAAUAAAACACHTuJAMy8F&#10;njsAAAA5AAAAEAAAAAAAAAABACAAAAAMAQAAZHJzL3NoYXBleG1sLnhtbFBLBQYAAAAABgAGAFsB&#10;AAC2AwAAAAA=&#10;" path="m7925,0l0,0,0,233476,7925,233476,7925,0xe">
                  <v:fill on="t" focussize="0,0"/>
                  <v:stroke on="f"/>
                  <v:imagedata o:title=""/>
                  <o:lock v:ext="edit" aspectratio="f"/>
                </v:shape>
                <v:shape id="Graphic 164" o:spid="_x0000_s1026" o:spt="100" style="position:absolute;left:6854697;top:5158130;height:233679;width:57785;" fillcolor="#000080" filled="t" stroked="f" coordsize="57785,233679" o:gfxdata="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Bgm0&#10;wAAAAOMAAAAPAAAAAAAAAAEAIAAAACIAAABkcnMvZG93bnJldi54bWxQSwECFAAUAAAACACHTuJA&#10;My8FnjsAAAA5AAAAEAAAAAAAAAABACAAAAAPAQAAZHJzL3NoYXBleG1sLnhtbFBLBQYAAAAABgAG&#10;AFsBAAC5AwAAAAA=&#10;" path="m57607,0l0,0,0,233172,57607,233172,57607,0xe">
                  <v:fill on="t" focussize="0,0"/>
                  <v:stroke on="f"/>
                  <v:imagedata o:title=""/>
                  <o:lock v:ext="edit" aspectratio="f"/>
                </v:shape>
                <v:shape id="Graphic 165" o:spid="_x0000_s1026" o:spt="100" style="position:absolute;left:6943979;top:5158130;height:233679;width:8255;" fillcolor="#000000" filled="t" stroked="f" coordsize="8255,233679" o:gfxdata="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a&#10;Bd+zwwAAAOIAAAAPAAAAAAAAAAEAIAAAACIAAABkcnMvZG93bnJldi54bWxQSwECFAAUAAAACACH&#10;TuJAMy8FnjsAAAA5AAAAEAAAAAAAAAABACAAAAASAQAAZHJzL3NoYXBleG1sLnhtbFBLBQYAAAAA&#10;BgAGAFsBAAC8AwAAAAA=&#10;" path="m7925,0l0,0,0,233172,7925,233172,7925,0xe">
                  <v:fill on="t" focussize="0,0"/>
                  <v:stroke on="f"/>
                  <v:imagedata o:title=""/>
                  <o:lock v:ext="edit" aspectratio="f"/>
                </v:shape>
                <v:shape id="Graphic 166" o:spid="_x0000_s1026" o:spt="100" style="position:absolute;left:6854697;top:5392826;height:233679;width:57785;" fillcolor="#000080" filled="t" stroked="f" coordsize="57785,233679" o:gfxdata="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e&#10;0JNtwwAAAOMAAAAPAAAAAAAAAAEAIAAAACIAAABkcnMvZG93bnJldi54bWxQSwECFAAUAAAACACH&#10;TuJAMy8FnjsAAAA5AAAAEAAAAAAAAAABACAAAAASAQAAZHJzL3NoYXBleG1sLnhtbFBLBQYAAAAA&#10;BgAGAFsBAAC8AwAAAAA=&#10;" path="m57607,0l0,0,0,233172,57607,233172,57607,0xe">
                  <v:fill on="t" focussize="0,0"/>
                  <v:stroke on="f"/>
                  <v:imagedata o:title=""/>
                  <o:lock v:ext="edit" aspectratio="f"/>
                </v:shape>
                <v:shape id="Graphic 167" o:spid="_x0000_s1026" o:spt="100" style="position:absolute;left:6943979;top:5392826;height:233679;width:8255;" fillcolor="#000000" filled="t" stroked="f" coordsize="8255,233679" o:gfxdata="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VY&#10;G7zCAAAA4gAAAA8AAAAAAAAAAQAgAAAAIgAAAGRycy9kb3ducmV2LnhtbFBLAQIUABQAAAAIAIdO&#10;4kAzLwWeOwAAADkAAAAQAAAAAAAAAAEAIAAAABEBAABkcnMvc2hhcGV4bWwueG1sUEsFBgAAAAAG&#10;AAYAWwEAALsDAAAAAA==&#10;" path="m7925,0l0,0,0,233172,7925,233172,7925,0xe">
                  <v:fill on="t" focussize="0,0"/>
                  <v:stroke on="f"/>
                  <v:imagedata o:title=""/>
                  <o:lock v:ext="edit" aspectratio="f"/>
                </v:shape>
                <v:shape id="Graphic 168" o:spid="_x0000_s1026" o:spt="100" style="position:absolute;left:6854697;top:5627522;height:233679;width:57785;" fillcolor="#000080" filled="t" stroked="f" coordsize="57785,233679" o:gfxdata="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f&#10;zofEwwAAAOIAAAAPAAAAAAAAAAEAIAAAACIAAABkcnMvZG93bnJldi54bWxQSwECFAAUAAAACACH&#10;TuJAMy8FnjsAAAA5AAAAEAAAAAAAAAABACAAAAASAQAAZHJzL3NoYXBleG1sLnhtbFBLBQYAAAAA&#10;BgAGAFsBAAC8AwAAAAA=&#10;" path="m57607,0l0,0,0,233172,57607,233172,57607,0xe">
                  <v:fill on="t" focussize="0,0"/>
                  <v:stroke on="f"/>
                  <v:imagedata o:title=""/>
                  <o:lock v:ext="edit" aspectratio="f"/>
                </v:shape>
                <v:shape id="Graphic 169" o:spid="_x0000_s1026" o:spt="100" style="position:absolute;left:6943979;top:5627522;height:233679;width:8255;" fillcolor="#000000" filled="t" stroked="f" coordsize="8255,233679" o:gfxdata="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m&#10;p28ewwAAAOMAAAAPAAAAAAAAAAEAIAAAACIAAABkcnMvZG93bnJldi54bWxQSwECFAAUAAAACACH&#10;TuJAMy8FnjsAAAA5AAAAEAAAAAAAAAABACAAAAASAQAAZHJzL3NoYXBleG1sLnhtbFBLBQYAAAAA&#10;BgAGAFsBAAC8AwAAAAA=&#10;" path="m7925,0l0,0,0,233172,7925,233172,7925,0xe">
                  <v:fill on="t" focussize="0,0"/>
                  <v:stroke on="f"/>
                  <v:imagedata o:title=""/>
                  <o:lock v:ext="edit" aspectratio="f"/>
                </v:shape>
                <v:shape id="Graphic 170" o:spid="_x0000_s1026" o:spt="100" style="position:absolute;left:6854697;top:5862218;height:233679;width:57785;" fillcolor="#000080" filled="t" stroked="f" coordsize="57785,233679" o:gfxdata="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gz&#10;AxjCAAAA4wAAAA8AAAAAAAAAAQAgAAAAIgAAAGRycy9kb3ducmV2LnhtbFBLAQIUABQAAAAIAIdO&#10;4kAzLwWeOwAAADkAAAAQAAAAAAAAAAEAIAAAABEBAABkcnMvc2hhcGV4bWwueG1sUEsFBgAAAAAG&#10;AAYAWwEAALsDAAAAAA==&#10;" path="m57607,0l0,0,0,233172,57607,233172,57607,0xe">
                  <v:fill on="t" focussize="0,0"/>
                  <v:stroke on="f"/>
                  <v:imagedata o:title=""/>
                  <o:lock v:ext="edit" aspectratio="f"/>
                </v:shape>
                <v:shape id="Graphic 171" o:spid="_x0000_s1026" o:spt="100" style="position:absolute;left:6943979;top:5862218;height:233679;width:8255;" fillcolor="#000000" filled="t" stroked="f" coordsize="8255,233679" o:gfxdata="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OD&#10;P+LCAAAA4gAAAA8AAAAAAAAAAQAgAAAAIgAAAGRycy9kb3ducmV2LnhtbFBLAQIUABQAAAAIAIdO&#10;4kAzLwWeOwAAADkAAAAQAAAAAAAAAAEAIAAAABEBAABkcnMvc2hhcGV4bWwueG1sUEsFBgAAAAAG&#10;AAYAWwEAALsDAAAAAA==&#10;" path="m7925,0l0,0,0,233172,7925,233172,7925,0xe">
                  <v:fill on="t" focussize="0,0"/>
                  <v:stroke on="f"/>
                  <v:imagedata o:title=""/>
                  <o:lock v:ext="edit" aspectratio="f"/>
                </v:shape>
                <v:shape id="Graphic 172" o:spid="_x0000_s1026" o:spt="100" style="position:absolute;left:6854697;top:6096990;height:233679;width:57785;" fillcolor="#000080" filled="t" stroked="f" coordsize="57785,233679" o:gfxdata="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08&#10;eBDCAAAA4gAAAA8AAAAAAAAAAQAgAAAAIgAAAGRycy9kb3ducmV2LnhtbFBLAQIUABQAAAAIAIdO&#10;4kAzLwWeOwAAADkAAAAQAAAAAAAAAAEAIAAAABEBAABkcnMvc2hhcGV4bWwueG1sUEsFBgAAAAAG&#10;AAYAWwEAALsDAAAAAA==&#10;" path="m57607,0l0,0,0,233476,57607,233476,57607,0xe">
                  <v:fill on="t" focussize="0,0"/>
                  <v:stroke on="f"/>
                  <v:imagedata o:title=""/>
                  <o:lock v:ext="edit" aspectratio="f"/>
                </v:shape>
                <v:shape id="Graphic 173" o:spid="_x0000_s1026" o:spt="100" style="position:absolute;left:6943979;top:6096990;height:233679;width:8255;" fillcolor="#000000" filled="t" stroked="f" coordsize="8255,233679" o:gfxdata="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EN&#10;qgTCAAAA4wAAAA8AAAAAAAAAAQAgAAAAIgAAAGRycy9kb3ducmV2LnhtbFBLAQIUABQAAAAIAIdO&#10;4kAzLwWeOwAAADkAAAAQAAAAAAAAAAEAIAAAABEBAABkcnMvc2hhcGV4bWwueG1sUEsFBgAAAAAG&#10;AAYAWwEAALsDAAAAAA==&#10;" path="m7925,0l0,0,0,233476,7925,233476,7925,0xe">
                  <v:fill on="t" focussize="0,0"/>
                  <v:stroke on="f"/>
                  <v:imagedata o:title=""/>
                  <o:lock v:ext="edit" aspectratio="f"/>
                </v:shape>
                <v:shape id="Graphic 174" o:spid="_x0000_s1026" o:spt="100" style="position:absolute;left:6854697;top:6331686;height:233679;width:57785;" fillcolor="#000080" filled="t" stroked="f" coordsize="57785,233679" o:gfxdata="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t&#10;TMTBwwAAAOMAAAAPAAAAAAAAAAEAIAAAACIAAABkcnMvZG93bnJldi54bWxQSwECFAAUAAAACACH&#10;TuJAMy8FnjsAAAA5AAAAEAAAAAAAAAABACAAAAASAQAAZHJzL3NoYXBleG1sLnhtbFBLBQYAAAAA&#10;BgAGAFsBAAC8AwAAAAA=&#10;" path="m57607,0l0,0,0,233476,57607,233476,57607,0xe">
                  <v:fill on="t" focussize="0,0"/>
                  <v:stroke on="f"/>
                  <v:imagedata o:title=""/>
                  <o:lock v:ext="edit" aspectratio="f"/>
                </v:shape>
                <v:shape id="Graphic 175" o:spid="_x0000_s1026" o:spt="100" style="position:absolute;left:6943979;top:6331686;height:233679;width:8255;" fillcolor="#000000" filled="t" stroked="f" coordsize="8255,233679" o:gfxdata="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a&#10;guRhwwAAAOMAAAAPAAAAAAAAAAEAIAAAACIAAABkcnMvZG93bnJldi54bWxQSwECFAAUAAAACACH&#10;TuJAMy8FnjsAAAA5AAAAEAAAAAAAAAABACAAAAASAQAAZHJzL3NoYXBleG1sLnhtbFBLBQYAAAAA&#10;BgAGAFsBAAC8AwAAAAA=&#10;" path="m7925,0l0,0,0,233476,7925,233476,7925,0xe">
                  <v:fill on="t" focussize="0,0"/>
                  <v:stroke on="f"/>
                  <v:imagedata o:title=""/>
                  <o:lock v:ext="edit" aspectratio="f"/>
                </v:shape>
                <v:shape id="Graphic 176" o:spid="_x0000_s1026" o:spt="100" style="position:absolute;left:6854697;top:6566382;height:233679;width:57785;" fillcolor="#000080" filled="t" stroked="f" coordsize="57785,233679" o:gfxdata="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qkst&#10;wAAAAOMAAAAPAAAAAAAAAAEAIAAAACIAAABkcnMvZG93bnJldi54bWxQSwECFAAUAAAACACHTuJA&#10;My8FnjsAAAA5AAAAEAAAAAAAAAABACAAAAAPAQAAZHJzL3NoYXBleG1sLnhtbFBLBQYAAAAABgAG&#10;AFsBAAC5AwAAAAA=&#10;" path="m57607,0l0,0,0,233476,57607,233476,57607,0xe">
                  <v:fill on="t" focussize="0,0"/>
                  <v:stroke on="f"/>
                  <v:imagedata o:title=""/>
                  <o:lock v:ext="edit" aspectratio="f"/>
                </v:shape>
                <v:shape id="Graphic 177" o:spid="_x0000_s1026" o:spt="100" style="position:absolute;left:6943979;top:6566382;height:233679;width:8255;" fillcolor="#000000" filled="t" stroked="f" coordsize="8255,233679" o:gfxdata="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Iq&#10;kEDCAAAA4wAAAA8AAAAAAAAAAQAgAAAAIgAAAGRycy9kb3ducmV2LnhtbFBLAQIUABQAAAAIAIdO&#10;4kAzLwWeOwAAADkAAAAQAAAAAAAAAAEAIAAAABEBAABkcnMvc2hhcGV4bWwueG1sUEsFBgAAAAAG&#10;AAYAWwEAALsDAAAAAA==&#10;" path="m7925,0l0,0,0,233476,7925,233476,7925,0xe">
                  <v:fill on="t" focussize="0,0"/>
                  <v:stroke on="f"/>
                  <v:imagedata o:title=""/>
                  <o:lock v:ext="edit" aspectratio="f"/>
                </v:shape>
                <v:shape id="Graphic 178" o:spid="_x0000_s1026" o:spt="100" style="position:absolute;left:6854697;top:6801078;height:233679;width:57785;" fillcolor="#000080" filled="t" stroked="f" coordsize="57785,233679" o:gfxdata="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gA&#10;BsDCAAAA4gAAAA8AAAAAAAAAAQAgAAAAIgAAAGRycy9kb3ducmV2LnhtbFBLAQIUABQAAAAIAIdO&#10;4kAzLwWeOwAAADkAAAAQAAAAAAAAAAEAIAAAABEBAABkcnMvc2hhcGV4bWwueG1sUEsFBgAAAAAG&#10;AAYAWwEAALsDAAAAAA==&#10;" path="m57607,0l0,0,0,233476,57607,233476,57607,0xe">
                  <v:fill on="t" focussize="0,0"/>
                  <v:stroke on="f"/>
                  <v:imagedata o:title=""/>
                  <o:lock v:ext="edit" aspectratio="f"/>
                </v:shape>
                <v:shape id="Graphic 179" o:spid="_x0000_s1026" o:spt="100" style="position:absolute;left:6943979;top:6801078;height:233679;width:8255;" fillcolor="#000000" filled="t" stroked="f" coordsize="8255,233679" o:gfxdata="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da&#10;mz3CAAAA4gAAAA8AAAAAAAAAAQAgAAAAIgAAAGRycy9kb3ducmV2LnhtbFBLAQIUABQAAAAIAIdO&#10;4kAzLwWeOwAAADkAAAAQAAAAAAAAAAEAIAAAABEBAABkcnMvc2hhcGV4bWwueG1sUEsFBgAAAAAG&#10;AAYAWwEAALsDAAAAAA==&#10;" path="m7925,0l0,0,0,233476,7925,233476,7925,0xe">
                  <v:fill on="t" focussize="0,0"/>
                  <v:stroke on="f"/>
                  <v:imagedata o:title=""/>
                  <o:lock v:ext="edit" aspectratio="f"/>
                </v:shape>
                <v:shape id="Graphic 180" o:spid="_x0000_s1026" o:spt="100" style="position:absolute;left:6854697;top:7035774;height:233679;width:57785;" fillcolor="#000080" filled="t" stroked="f" coordsize="57785,233679" o:gfxdata="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pz9a&#10;wAAAAOMAAAAPAAAAAAAAAAEAIAAAACIAAABkcnMvZG93bnJldi54bWxQSwECFAAUAAAACACHTuJA&#10;My8FnjsAAAA5AAAAEAAAAAAAAAABACAAAAAPAQAAZHJzL3NoYXBleG1sLnhtbFBLBQYAAAAABgAG&#10;AFsBAAC5AwAAAAA=&#10;" path="m57607,0l0,0,0,233476,57607,233476,57607,0xe">
                  <v:fill on="t" focussize="0,0"/>
                  <v:stroke on="f"/>
                  <v:imagedata o:title=""/>
                  <o:lock v:ext="edit" aspectratio="f"/>
                </v:shape>
                <v:shape id="Graphic 181" o:spid="_x0000_s1026" o:spt="100" style="position:absolute;left:6943979;top:7035774;height:233679;width:8255;" fillcolor="#000000" filled="t" stroked="f" coordsize="8255,233679" o:gfxdata="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QG&#10;NyrCAAAA4gAAAA8AAAAAAAAAAQAgAAAAIgAAAGRycy9kb3ducmV2LnhtbFBLAQIUABQAAAAIAIdO&#10;4kAzLwWeOwAAADkAAAAQAAAAAAAAAAEAIAAAABEBAABkcnMvc2hhcGV4bWwueG1sUEsFBgAAAAAG&#10;AAYAWwEAALsDAAAAAA==&#10;" path="m7925,0l0,0,0,233476,7925,233476,7925,0xe">
                  <v:fill on="t" focussize="0,0"/>
                  <v:stroke on="f"/>
                  <v:imagedata o:title=""/>
                  <o:lock v:ext="edit" aspectratio="f"/>
                </v:shape>
                <v:shape id="Graphic 182" o:spid="_x0000_s1026" o:spt="100" style="position:absolute;left:6854697;top:7270470;height:233679;width:57785;" fillcolor="#000080" filled="t" stroked="f" coordsize="57785,233679" o:gfxdata="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bLF&#10;ZcEAAADjAAAADwAAAAAAAAABACAAAAAiAAAAZHJzL2Rvd25yZXYueG1sUEsBAhQAFAAAAAgAh07i&#10;QDMvBZ47AAAAOQAAABAAAAAAAAAAAQAgAAAAEAEAAGRycy9zaGFwZXhtbC54bWxQSwUGAAAAAAYA&#10;BgBbAQAAugMAAAAA&#10;" path="m57607,0l0,0,0,233476,57607,233476,57607,0xe">
                  <v:fill on="t" focussize="0,0"/>
                  <v:stroke on="f"/>
                  <v:imagedata o:title=""/>
                  <o:lock v:ext="edit" aspectratio="f"/>
                </v:shape>
                <v:shape id="Graphic 183" o:spid="_x0000_s1026" o:spt="100" style="position:absolute;left:6943979;top:7270470;height:233679;width:8255;" fillcolor="#000000" filled="t" stroked="f" coordsize="8255,233679" o:gfxdata="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6&#10;+PhIwwAAAOIAAAAPAAAAAAAAAAEAIAAAACIAAABkcnMvZG93bnJldi54bWxQSwECFAAUAAAACACH&#10;TuJAMy8FnjsAAAA5AAAAEAAAAAAAAAABACAAAAASAQAAZHJzL3NoYXBleG1sLnhtbFBLBQYAAAAA&#10;BgAGAFsBAAC8AwAAAAA=&#10;" path="m7925,0l0,0,0,233476,7925,233476,7925,0xe">
                  <v:fill on="t" focussize="0,0"/>
                  <v:stroke on="f"/>
                  <v:imagedata o:title=""/>
                  <o:lock v:ext="edit" aspectratio="f"/>
                </v:shape>
                <v:shape id="Graphic 184" o:spid="_x0000_s1026" o:spt="100" style="position:absolute;left:6854697;top:7505471;height:233679;width:57785;" fillcolor="#000080" filled="t" stroked="f" coordsize="57785,233679" o:gfxdata="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NcWxb4A&#10;AADiAAAADwAAAAAAAAABACAAAAAiAAAAZHJzL2Rvd25yZXYueG1sUEsBAhQAFAAAAAgAh07iQDMv&#10;BZ47AAAAOQAAABAAAAAAAAAAAQAgAAAADQEAAGRycy9zaGFwZXhtbC54bWxQSwUGAAAAAAYABgBb&#10;AQAAtwMAAAAA&#10;" path="m57607,0l0,0,0,233172,57607,233172,57607,0xe">
                  <v:fill on="t" focussize="0,0"/>
                  <v:stroke on="f"/>
                  <v:imagedata o:title=""/>
                  <o:lock v:ext="edit" aspectratio="f"/>
                </v:shape>
                <v:shape id="Graphic 185" o:spid="_x0000_s1026" o:spt="100" style="position:absolute;left:6943979;top:7505471;height:233679;width:8255;" fillcolor="#000000" filled="t" stroked="f" coordsize="8255,233679" o:gfxdata="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h7&#10;DZTCAAAA4gAAAA8AAAAAAAAAAQAgAAAAIgAAAGRycy9kb3ducmV2LnhtbFBLAQIUABQAAAAIAIdO&#10;4kAzLwWeOwAAADkAAAAQAAAAAAAAAAEAIAAAABEBAABkcnMvc2hhcGV4bWwueG1sUEsFBgAAAAAG&#10;AAYAWwEAALsDAAAAAA==&#10;" path="m7925,0l0,0,0,233172,7925,233172,7925,0xe">
                  <v:fill on="t" focussize="0,0"/>
                  <v:stroke on="f"/>
                  <v:imagedata o:title=""/>
                  <o:lock v:ext="edit" aspectratio="f"/>
                </v:shape>
                <v:shape id="Graphic 186" o:spid="_x0000_s1026" o:spt="100" style="position:absolute;left:6854697;top:7740167;height:233679;width:57785;" fillcolor="#000080" filled="t" stroked="f" coordsize="57785,233679" o:gfxdata="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eWJGu/&#10;AAAA4wAAAA8AAAAAAAAAAQAgAAAAIgAAAGRycy9kb3ducmV2LnhtbFBLAQIUABQAAAAIAIdO4kAz&#10;LwWeOwAAADkAAAAQAAAAAAAAAAEAIAAAAA4BAABkcnMvc2hhcGV4bWwueG1sUEsFBgAAAAAGAAYA&#10;WwEAALgDAAAAAA==&#10;" path="m57607,0l0,0,0,233172,57607,233172,57607,0xe">
                  <v:fill on="t" focussize="0,0"/>
                  <v:stroke on="f"/>
                  <v:imagedata o:title=""/>
                  <o:lock v:ext="edit" aspectratio="f"/>
                </v:shape>
                <v:shape id="Graphic 187" o:spid="_x0000_s1026" o:spt="100" style="position:absolute;left:6943979;top:7740167;height:233679;width:8255;" fillcolor="#000000" filled="t" stroked="f" coordsize="8255,233679" o:gfxdata="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5&#10;3mZOwwAAAOMAAAAPAAAAAAAAAAEAIAAAACIAAABkcnMvZG93bnJldi54bWxQSwECFAAUAAAACACH&#10;TuJAMy8FnjsAAAA5AAAAEAAAAAAAAAABACAAAAASAQAAZHJzL3NoYXBleG1sLnhtbFBLBQYAAAAA&#10;BgAGAFsBAAC8AwAAAAA=&#10;" path="m7925,0l0,0,0,233172,7925,233172,7925,0xe">
                  <v:fill on="t" focussize="0,0"/>
                  <v:stroke on="f"/>
                  <v:imagedata o:title=""/>
                  <o:lock v:ext="edit" aspectratio="f"/>
                </v:shape>
                <v:shape id="Graphic 188" o:spid="_x0000_s1026" o:spt="100" style="position:absolute;left:6854697;top:7974863;height:233679;width:57785;" fillcolor="#000080" filled="t" stroked="f" coordsize="57785,233679" o:gfxdata="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1EdGS&#10;wAAAAOMAAAAPAAAAAAAAAAEAIAAAACIAAABkcnMvZG93bnJldi54bWxQSwECFAAUAAAACACHTuJA&#10;My8FnjsAAAA5AAAAEAAAAAAAAAABACAAAAAPAQAAZHJzL3NoYXBleG1sLnhtbFBLBQYAAAAABgAG&#10;AFsBAAC5AwAAAAA=&#10;" path="m57607,0l0,0,0,233172,57607,233172,57607,0xe">
                  <v:fill on="t" focussize="0,0"/>
                  <v:stroke on="f"/>
                  <v:imagedata o:title=""/>
                  <o:lock v:ext="edit" aspectratio="f"/>
                </v:shape>
                <v:shape id="Graphic 189" o:spid="_x0000_s1026" o:spt="100" style="position:absolute;left:6943979;top:7974863;height:233679;width:8255;" fillcolor="#000000" filled="t" stroked="f" coordsize="8255,233679" o:gfxdata="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33&#10;aXTCAAAA4gAAAA8AAAAAAAAAAQAgAAAAIgAAAGRycy9kb3ducmV2LnhtbFBLAQIUABQAAAAIAIdO&#10;4kAzLwWeOwAAADkAAAAQAAAAAAAAAAEAIAAAABEBAABkcnMvc2hhcGV4bWwueG1sUEsFBgAAAAAG&#10;AAYAWwEAALsDAAAAAA==&#10;" path="m7925,0l0,0,0,233172,7925,233172,7925,0xe">
                  <v:fill on="t" focussize="0,0"/>
                  <v:stroke on="f"/>
                  <v:imagedata o:title=""/>
                  <o:lock v:ext="edit" aspectratio="f"/>
                </v:shape>
                <v:shape id="Graphic 190" o:spid="_x0000_s1026" o:spt="100" style="position:absolute;left:6854697;top:8209508;height:233679;width:57785;" fillcolor="#000080" filled="t" stroked="f" coordsize="57785,233679" o:gfxdata="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ZbvpK/&#10;AAAA4wAAAA8AAAAAAAAAAQAgAAAAIgAAAGRycy9kb3ducmV2LnhtbFBLAQIUABQAAAAIAIdO4kAz&#10;LwWeOwAAADkAAAAQAAAAAAAAAAEAIAAAAA4BAABkcnMvc2hhcGV4bWwueG1sUEsFBgAAAAAGAAYA&#10;WwEAALgDAAAAAA==&#10;" path="m57607,0l0,0,0,233476,57607,233476,57607,0xe">
                  <v:fill on="t" focussize="0,0"/>
                  <v:stroke on="f"/>
                  <v:imagedata o:title=""/>
                  <o:lock v:ext="edit" aspectratio="f"/>
                </v:shape>
                <v:shape id="Graphic 191" o:spid="_x0000_s1026" o:spt="100" style="position:absolute;left:6943979;top:8209508;height:233679;width:8255;" fillcolor="#000000" filled="t" stroked="f" coordsize="8255,233679" o:gfxdata="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lS&#10;zHLCAAAA4QAAAA8AAAAAAAAAAQAgAAAAIgAAAGRycy9kb3ducmV2LnhtbFBLAQIUABQAAAAIAIdO&#10;4kAzLwWeOwAAADkAAAAQAAAAAAAAAAEAIAAAABEBAABkcnMvc2hhcGV4bWwueG1sUEsFBgAAAAAG&#10;AAYAWwEAALsDAAAAAA==&#10;" path="m7925,0l0,0,0,233476,7925,233476,7925,0xe">
                  <v:fill on="t" focussize="0,0"/>
                  <v:stroke on="f"/>
                  <v:imagedata o:title=""/>
                  <o:lock v:ext="edit" aspectratio="f"/>
                </v:shape>
                <v:shape id="Graphic 192" o:spid="_x0000_s1026" o:spt="100" style="position:absolute;left:6854697;top:8444204;height:233679;width:57785;" fillcolor="#000080" filled="t" stroked="f" coordsize="57785,233679" o:gfxdata="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6iIkusQAAADjAAAADwAAAAAAAAABACAAAAAiAAAAZHJzL2Rvd25yZXYueG1sUEsBAhQAFAAAAAgA&#10;h07iQDMvBZ47AAAAOQAAABAAAAAAAAAAAQAgAAAAEwEAAGRycy9zaGFwZXhtbC54bWxQSwUGAAAA&#10;AAYABgBbAQAAvQMAAAAA&#10;" path="m57607,0l0,0,0,233476,57607,233476,57607,0xe">
                  <v:fill on="t" focussize="0,0"/>
                  <v:stroke on="f"/>
                  <v:imagedata o:title=""/>
                  <o:lock v:ext="edit" aspectratio="f"/>
                </v:shape>
                <v:shape id="Graphic 193" o:spid="_x0000_s1026" o:spt="100" style="position:absolute;left:6943979;top:8444204;height:233679;width:8255;" fillcolor="#000000" filled="t" stroked="f" coordsize="8255,233679" o:gfxdata="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6&#10;v64hwwAAAOMAAAAPAAAAAAAAAAEAIAAAACIAAABkcnMvZG93bnJldi54bWxQSwECFAAUAAAACACH&#10;TuJAMy8FnjsAAAA5AAAAEAAAAAAAAAABACAAAAASAQAAZHJzL3NoYXBleG1sLnhtbFBLBQYAAAAA&#10;BgAGAFsBAAC8AwAAAAA=&#10;" path="m7925,0l0,0,0,233476,7925,233476,7925,0xe">
                  <v:fill on="t" focussize="0,0"/>
                  <v:stroke on="f"/>
                  <v:imagedata o:title=""/>
                  <o:lock v:ext="edit" aspectratio="f"/>
                </v:shape>
                <v:shape id="Graphic 194" o:spid="_x0000_s1026" o:spt="100" style="position:absolute;left:6854697;top:8678900;height:233679;width:57785;" fillcolor="#000080" filled="t" stroked="f" coordsize="57785,233679" o:gfxdata="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SG&#10;Xo7CAAAA4gAAAA8AAAAAAAAAAQAgAAAAIgAAAGRycy9kb3ducmV2LnhtbFBLAQIUABQAAAAIAIdO&#10;4kAzLwWeOwAAADkAAAAQAAAAAAAAAAEAIAAAABEBAABkcnMvc2hhcGV4bWwueG1sUEsFBgAAAAAG&#10;AAYAWwEAALsDAAAAAA==&#10;" path="m57607,0l0,0,0,233476,57607,233476,57607,0xe">
                  <v:fill on="t" focussize="0,0"/>
                  <v:stroke on="f"/>
                  <v:imagedata o:title=""/>
                  <o:lock v:ext="edit" aspectratio="f"/>
                </v:shape>
                <v:shape id="Graphic 195" o:spid="_x0000_s1026" o:spt="100" style="position:absolute;left:6943979;top:8678900;height:233679;width:8255;" fillcolor="#000000" filled="t" stroked="f" coordsize="8255,233679" o:gfxdata="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R&#10;Du2twwAAAOMAAAAPAAAAAAAAAAEAIAAAACIAAABkcnMvZG93bnJldi54bWxQSwECFAAUAAAACACH&#10;TuJAMy8FnjsAAAA5AAAAEAAAAAAAAAABACAAAAASAQAAZHJzL3NoYXBleG1sLnhtbFBLBQYAAAAA&#10;BgAGAFsBAAC8AwAAAAA=&#10;" path="m7925,0l0,0,0,233476,7925,233476,7925,0xe">
                  <v:fill on="t" focussize="0,0"/>
                  <v:stroke on="f"/>
                  <v:imagedata o:title=""/>
                  <o:lock v:ext="edit" aspectratio="f"/>
                </v:shape>
                <v:shape id="Graphic 196" o:spid="_x0000_s1026" o:spt="100" style="position:absolute;left:6854697;top:8913596;height:233679;width:57785;" fillcolor="#000080" filled="t" stroked="f" coordsize="57785,233679" o:gfxdata="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5&#10;Otk7wwAAAOMAAAAPAAAAAAAAAAEAIAAAACIAAABkcnMvZG93bnJldi54bWxQSwECFAAUAAAACACH&#10;TuJAMy8FnjsAAAA5AAAAEAAAAAAAAAABACAAAAASAQAAZHJzL3NoYXBleG1sLnhtbFBLBQYAAAAA&#10;BgAGAFsBAAC8AwAAAAA=&#10;" path="m57607,0l0,0,0,233476,57607,233476,57607,0xe">
                  <v:fill on="t" focussize="0,0"/>
                  <v:stroke on="f"/>
                  <v:imagedata o:title=""/>
                  <o:lock v:ext="edit" aspectratio="f"/>
                </v:shape>
                <v:shape id="Graphic 197" o:spid="_x0000_s1026" o:spt="100" style="position:absolute;left:6943979;top:8913596;height:233679;width:8255;" fillcolor="#000000" filled="t" stroked="f" coordsize="8255,233679" o:gfxdata="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ae&#10;hzLCAAAA4QAAAA8AAAAAAAAAAQAgAAAAIgAAAGRycy9kb3ducmV2LnhtbFBLAQIUABQAAAAIAIdO&#10;4kAzLwWeOwAAADkAAAAQAAAAAAAAAAEAIAAAABEBAABkcnMvc2hhcGV4bWwueG1sUEsFBgAAAAAG&#10;AAYAWwEAALsDAAAAAA==&#10;" path="m7925,0l0,0,0,233476,7925,233476,7925,0xe">
                  <v:fill on="t" focussize="0,0"/>
                  <v:stroke on="f"/>
                  <v:imagedata o:title=""/>
                  <o:lock v:ext="edit" aspectratio="f"/>
                </v:shape>
                <v:shape id="Graphic 198" o:spid="_x0000_s1026" o:spt="100" style="position:absolute;left:6854697;top:9148292;height:233679;width:57785;" fillcolor="#000080" filled="t" stroked="f" coordsize="57785,233679" o:gfxdata="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j5y&#10;fMEAAADjAAAADwAAAAAAAAABACAAAAAiAAAAZHJzL2Rvd25yZXYueG1sUEsBAhQAFAAAAAgAh07i&#10;QDMvBZ47AAAAOQAAABAAAAAAAAAAAQAgAAAAEAEAAGRycy9zaGFwZXhtbC54bWxQSwUGAAAAAAYA&#10;BgBbAQAAugMAAAAA&#10;" path="m57607,0l0,0,0,233476,57607,233476,57607,0xe">
                  <v:fill on="t" focussize="0,0"/>
                  <v:stroke on="f"/>
                  <v:imagedata o:title=""/>
                  <o:lock v:ext="edit" aspectratio="f"/>
                </v:shape>
                <v:shape id="Graphic 199" o:spid="_x0000_s1026" o:spt="100" style="position:absolute;left:6943979;top:9148292;height:233679;width:8255;" fillcolor="#000000" filled="t" stroked="f" coordsize="8255,233679" o:gfxdata="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G&#10;M0XCAAAA4wAAAA8AAAAAAAAAAQAgAAAAIgAAAGRycy9kb3ducmV2LnhtbFBLAQIUABQAAAAIAIdO&#10;4kAzLwWeOwAAADkAAAAQAAAAAAAAAAEAIAAAABEBAABkcnMvc2hhcGV4bWwueG1sUEsFBgAAAAAG&#10;AAYAWwEAALsDAAAAAA==&#10;" path="m7925,0l0,0,0,233476,7925,233476,7925,0xe">
                  <v:fill on="t" focussize="0,0"/>
                  <v:stroke on="f"/>
                  <v:imagedata o:title=""/>
                  <o:lock v:ext="edit" aspectratio="f"/>
                </v:shape>
                <v:shape id="Graphic 200" o:spid="_x0000_s1026" o:spt="100" style="position:absolute;left:6854697;top:9382988;height:233679;width:57785;" fillcolor="#000080" filled="t" stroked="f" coordsize="57785,233679" o:gfxdata="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wqZ&#10;wAAAAOMAAAAPAAAAAAAAAAEAIAAAACIAAABkcnMvZG93bnJldi54bWxQSwECFAAUAAAACACHTuJA&#10;My8FnjsAAAA5AAAAEAAAAAAAAAABACAAAAAPAQAAZHJzL3NoYXBleG1sLnhtbFBLBQYAAAAABgAG&#10;AFsBAAC5AwAAAAA=&#10;" path="m57607,0l0,0,0,233476,57607,233476,57607,0xe">
                  <v:fill on="t" focussize="0,0"/>
                  <v:stroke on="f"/>
                  <v:imagedata o:title=""/>
                  <o:lock v:ext="edit" aspectratio="f"/>
                </v:shape>
                <v:shape id="Graphic 201" o:spid="_x0000_s1026" o:spt="100" style="position:absolute;left:6943979;top:9382988;height:233679;width:8255;" fillcolor="#000000" filled="t" stroked="f" coordsize="8255,233679" o:gfxdata="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2E&#10;HjLCAAAA4gAAAA8AAAAAAAAAAQAgAAAAIgAAAGRycy9kb3ducmV2LnhtbFBLAQIUABQAAAAIAIdO&#10;4kAzLwWeOwAAADkAAAAQAAAAAAAAAAEAIAAAABEBAABkcnMvc2hhcGV4bWwueG1sUEsFBgAAAAAG&#10;AAYAWwEAALsDAAAAAA==&#10;" path="m7925,0l0,0,0,233476,7925,233476,7925,0xe">
                  <v:fill on="t" focussize="0,0"/>
                  <v:stroke on="f"/>
                  <v:imagedata o:title=""/>
                  <o:lock v:ext="edit" aspectratio="f"/>
                </v:shape>
                <v:shape id="Graphic 202" o:spid="_x0000_s1026" o:spt="100" style="position:absolute;left:6854697;top:9617989;height:233679;width:57785;" fillcolor="#000080" filled="t" stroked="f" coordsize="57785,233679" o:gfxdata="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23&#10;KejCAAAA4gAAAA8AAAAAAAAAAQAgAAAAIgAAAGRycy9kb3ducmV2LnhtbFBLAQIUABQAAAAIAIdO&#10;4kAzLwWeOwAAADkAAAAQAAAAAAAAAAEAIAAAABEBAABkcnMvc2hhcGV4bWwueG1sUEsFBgAAAAAG&#10;AAYAWwEAALsDAAAAAA==&#10;" path="m57607,0l0,0,0,233172,57607,233172,57607,0xe">
                  <v:fill on="t" focussize="0,0"/>
                  <v:stroke on="f"/>
                  <v:imagedata o:title=""/>
                  <o:lock v:ext="edit" aspectratio="f"/>
                </v:shape>
                <v:shape id="Graphic 203" o:spid="_x0000_s1026" o:spt="100" style="position:absolute;left:6943979;top:9617989;height:233679;width:8255;" fillcolor="#000000" filled="t" stroked="f" coordsize="8255,233679" o:gfxdata="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dE&#10;ovXCAAAA4wAAAA8AAAAAAAAAAQAgAAAAIgAAAGRycy9kb3ducmV2LnhtbFBLAQIUABQAAAAIAIdO&#10;4kAzLwWeOwAAADkAAAAQAAAAAAAAAAEAIAAAABEBAABkcnMvc2hhcGV4bWwueG1sUEsFBgAAAAAG&#10;AAYAWwEAALsDAAAAAA==&#10;" path="m7925,0l0,0,0,233172,7925,233172,7925,0xe">
                  <v:fill on="t" focussize="0,0"/>
                  <v:stroke on="f"/>
                  <v:imagedata o:title=""/>
                  <o:lock v:ext="edit" aspectratio="f"/>
                </v:shape>
                <v:shape id="Graphic 204" o:spid="_x0000_s1026" o:spt="100" style="position:absolute;left:39928;top:228574;height:233679;width:58419;" fillcolor="#000080" filled="t" stroked="f" coordsize="58419,233679" o:gfxdata="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58s&#10;AMEAAADiAAAADwAAAAAAAAABACAAAAAiAAAAZHJzL2Rvd25yZXYueG1sUEsBAhQAFAAAAAgAh07i&#10;QDMvBZ47AAAAOQAAABAAAAAAAAAAAQAgAAAAEAEAAGRycy9zaGFwZXhtbC54bWxQSwUGAAAAAAYA&#10;BgBbAQAAugMAAAAA&#10;" path="m58216,0l0,0,0,233476,58216,233476,58216,0xe">
                  <v:fill on="t" focussize="0,0"/>
                  <v:stroke on="f"/>
                  <v:imagedata o:title=""/>
                  <o:lock v:ext="edit" aspectratio="f"/>
                </v:shape>
                <v:shape id="Graphic 205" o:spid="_x0000_s1026" o:spt="100" style="position:absolute;left:0;top:228574;height:233679;width:8890;" fillcolor="#000000" filled="t" stroked="f" coordsize="8890,233679" o:gfxdata="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aBj&#10;ZMEAAADjAAAADwAAAAAAAAABACAAAAAiAAAAZHJzL2Rvd25yZXYueG1sUEsBAhQAFAAAAAgAh07i&#10;QDMvBZ47AAAAOQAAABAAAAAAAAAAAQAgAAAAEAEAAGRycy9zaGFwZXhtbC54bWxQSwUGAAAAAAYA&#10;BgBbAQAAugMAAAAA&#10;" path="m8534,0l0,0,0,233476,8534,233476,8534,0xe">
                  <v:fill on="t" focussize="0,0"/>
                  <v:stroke on="f"/>
                  <v:imagedata o:title=""/>
                  <o:lock v:ext="edit" aspectratio="f"/>
                </v:shape>
                <v:shape id="Graphic 206" o:spid="_x0000_s1026" o:spt="100" style="position:absolute;left:39928;top:463270;height:233679;width:58419;" fillcolor="#000080" filled="t" stroked="f" coordsize="58419,233679" o:gfxdata="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n+&#10;NATCAAAA4wAAAA8AAAAAAAAAAQAgAAAAIgAAAGRycy9kb3ducmV2LnhtbFBLAQIUABQAAAAIAIdO&#10;4kAzLwWeOwAAADkAAAAQAAAAAAAAAAEAIAAAABEBAABkcnMvc2hhcGV4bWwueG1sUEsFBgAAAAAG&#10;AAYAWwEAALsDAAAAAA==&#10;" path="m58216,0l0,0,0,233476,58216,233476,58216,0xe">
                  <v:fill on="t" focussize="0,0"/>
                  <v:stroke on="f"/>
                  <v:imagedata o:title=""/>
                  <o:lock v:ext="edit" aspectratio="f"/>
                </v:shape>
                <v:shape id="Graphic 207" o:spid="_x0000_s1026" o:spt="100" style="position:absolute;left:0;top:463270;height:233679;width:8890;" fillcolor="#000000" filled="t" stroked="f" coordsize="8890,233679" o:gfxdata="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8T+&#10;u8EAAADjAAAADwAAAAAAAAABACAAAAAiAAAAZHJzL2Rvd25yZXYueG1sUEsBAhQAFAAAAAgAh07i&#10;QDMvBZ47AAAAOQAAABAAAAAAAAAAAQAgAAAAEAEAAGRycy9zaGFwZXhtbC54bWxQSwUGAAAAAAYA&#10;BgBbAQAAugMAAAAA&#10;" path="m8534,0l0,0,0,233476,8534,233476,8534,0xe">
                  <v:fill on="t" focussize="0,0"/>
                  <v:stroke on="f"/>
                  <v:imagedata o:title=""/>
                  <o:lock v:ext="edit" aspectratio="f"/>
                </v:shape>
                <v:shape id="Graphic 208" o:spid="_x0000_s1026" o:spt="100" style="position:absolute;left:39928;top:697966;height:233679;width:58419;" fillcolor="#000080" filled="t" stroked="f" coordsize="58419,233679" o:gfxdata="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YGTES/&#10;AAAA4wAAAA8AAAAAAAAAAQAgAAAAIgAAAGRycy9kb3ducmV2LnhtbFBLAQIUABQAAAAIAIdO4kAz&#10;LwWeOwAAADkAAAAQAAAAAAAAAAEAIAAAAA4BAABkcnMvc2hhcGV4bWwueG1sUEsFBgAAAAAGAAYA&#10;WwEAALgDAAAAAA==&#10;" path="m58216,0l0,0,0,233476,58216,233476,58216,0xe">
                  <v:fill on="t" focussize="0,0"/>
                  <v:stroke on="f"/>
                  <v:imagedata o:title=""/>
                  <o:lock v:ext="edit" aspectratio="f"/>
                </v:shape>
                <v:shape id="Graphic 209" o:spid="_x0000_s1026" o:spt="100" style="position:absolute;left:0;top:697966;height:233679;width:8890;" fillcolor="#000000" filled="t" stroked="f" coordsize="8890,233679" o:gfxdata="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H&#10;dtQiwwAAAOMAAAAPAAAAAAAAAAEAIAAAACIAAABkcnMvZG93bnJldi54bWxQSwECFAAUAAAACACH&#10;TuJAMy8FnjsAAAA5AAAAEAAAAAAAAAABACAAAAASAQAAZHJzL3NoYXBleG1sLnhtbFBLBQYAAAAA&#10;BgAGAFsBAAC8AwAAAAA=&#10;" path="m8534,0l0,0,0,233476,8534,233476,8534,0xe">
                  <v:fill on="t" focussize="0,0"/>
                  <v:stroke on="f"/>
                  <v:imagedata o:title=""/>
                  <o:lock v:ext="edit" aspectratio="f"/>
                </v:shape>
                <v:shape id="Graphic 210" o:spid="_x0000_s1026" o:spt="100" style="position:absolute;left:39928;top:932967;height:233679;width:58419;" fillcolor="#000080" filled="t" stroked="f" coordsize="58419,233679" o:gfxdata="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WpuCbsAAADh&#10;AAAADwAAAAAAAAABACAAAAAiAAAAZHJzL2Rvd25yZXYueG1sUEsBAhQAFAAAAAgAh07iQDMvBZ47&#10;AAAAOQAAABAAAAAAAAAAAQAgAAAACgEAAGRycy9zaGFwZXhtbC54bWxQSwUGAAAAAAYABgBbAQAA&#10;tAMAAAAA&#10;" path="m58216,0l0,0,0,233172,58216,233172,58216,0xe">
                  <v:fill on="t" focussize="0,0"/>
                  <v:stroke on="f"/>
                  <v:imagedata o:title=""/>
                  <o:lock v:ext="edit" aspectratio="f"/>
                </v:shape>
                <v:shape id="Graphic 211" o:spid="_x0000_s1026" o:spt="100" style="position:absolute;left:0;top:932967;height:233679;width:8890;" fillcolor="#000000" filled="t" stroked="f" coordsize="8890,233679" o:gfxdata="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Ys&#10;Wi7CAAAA4gAAAA8AAAAAAAAAAQAgAAAAIgAAAGRycy9kb3ducmV2LnhtbFBLAQIUABQAAAAIAIdO&#10;4kAzLwWeOwAAADkAAAAQAAAAAAAAAAEAIAAAABEBAABkcnMvc2hhcGV4bWwueG1sUEsFBgAAAAAG&#10;AAYAWwEAALsDAAAAAA==&#10;" path="m8534,0l0,0,0,233172,8534,233172,8534,0xe">
                  <v:fill on="t" focussize="0,0"/>
                  <v:stroke on="f"/>
                  <v:imagedata o:title=""/>
                  <o:lock v:ext="edit" aspectratio="f"/>
                </v:shape>
                <v:shape id="Graphic 212" o:spid="_x0000_s1026" o:spt="100" style="position:absolute;left:39928;top:1167663;height:233679;width:58419;" fillcolor="#000080" filled="t" stroked="f" coordsize="58419,233679" o:gfxdata="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Pyj2vQAA&#10;AOIAAAAPAAAAAAAAAAEAIAAAACIAAABkcnMvZG93bnJldi54bWxQSwECFAAUAAAACACHTuJAMy8F&#10;njsAAAA5AAAAEAAAAAAAAAABACAAAAAMAQAAZHJzL3NoYXBleG1sLnhtbFBLBQYAAAAABgAGAFsB&#10;AAC2AwAAAAA=&#10;" path="m58216,0l0,0,0,233172,58216,233172,58216,0xe">
                  <v:fill on="t" focussize="0,0"/>
                  <v:stroke on="f"/>
                  <v:imagedata o:title=""/>
                  <o:lock v:ext="edit" aspectratio="f"/>
                </v:shape>
                <v:shape id="Graphic 213" o:spid="_x0000_s1026" o:spt="100" style="position:absolute;left:0;top:1167663;height:233679;width:8890;" fillcolor="#000000" filled="t" stroked="f" coordsize="8890,233679" o:gfxdata="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7kU&#10;68EAAADjAAAADwAAAAAAAAABACAAAAAiAAAAZHJzL2Rvd25yZXYueG1sUEsBAhQAFAAAAAgAh07i&#10;QDMvBZ47AAAAOQAAABAAAAAAAAAAAQAgAAAAEAEAAGRycy9zaGFwZXhtbC54bWxQSwUGAAAAAAYA&#10;BgBbAQAAugMAAAAA&#10;" path="m8534,0l0,0,0,233172,8534,233172,8534,0xe">
                  <v:fill on="t" focussize="0,0"/>
                  <v:stroke on="f"/>
                  <v:imagedata o:title=""/>
                  <o:lock v:ext="edit" aspectratio="f"/>
                </v:shape>
                <v:shape id="Graphic 214" o:spid="_x0000_s1026" o:spt="100" style="position:absolute;left:39928;top:1402359;height:233679;width:58419;" fillcolor="#000080" filled="t" stroked="f" coordsize="58419,233679" o:gfxdata="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NI4&#10;BsEAAADiAAAADwAAAAAAAAABACAAAAAiAAAAZHJzL2Rvd25yZXYueG1sUEsBAhQAFAAAAAgAh07i&#10;QDMvBZ47AAAAOQAAABAAAAAAAAAAAQAgAAAAEAEAAGRycy9zaGFwZXhtbC54bWxQSwUGAAAAAAYA&#10;BgBbAQAAugMAAAAA&#10;" path="m58216,0l0,0,0,233172,58216,233172,58216,0xe">
                  <v:fill on="t" focussize="0,0"/>
                  <v:stroke on="f"/>
                  <v:imagedata o:title=""/>
                  <o:lock v:ext="edit" aspectratio="f"/>
                </v:shape>
                <v:shape id="Graphic 215" o:spid="_x0000_s1026" o:spt="100" style="position:absolute;left:0;top:1402359;height:233679;width:8890;" fillcolor="#000000" filled="t" stroked="f" coordsize="8890,233679" o:gfxdata="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bfs+&#10;wAAAAOMAAAAPAAAAAAAAAAEAIAAAACIAAABkcnMvZG93bnJldi54bWxQSwECFAAUAAAACACHTuJA&#10;My8FnjsAAAA5AAAAEAAAAAAAAAABACAAAAAPAQAAZHJzL3NoYXBleG1sLnhtbFBLBQYAAAAABgAG&#10;AFsBAAC5AwAAAAA=&#10;" path="m8534,0l0,0,0,233172,8534,233172,8534,0xe">
                  <v:fill on="t" focussize="0,0"/>
                  <v:stroke on="f"/>
                  <v:imagedata o:title=""/>
                  <o:lock v:ext="edit" aspectratio="f"/>
                </v:shape>
                <v:shape id="Graphic 216" o:spid="_x0000_s1026" o:spt="100" style="position:absolute;left:39928;top:1637131;height:233679;width:58419;" fillcolor="#000080" filled="t" stroked="f" coordsize="58419,233679" o:gfxdata="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Ae4&#10;ocEAAADiAAAADwAAAAAAAAABACAAAAAiAAAAZHJzL2Rvd25yZXYueG1sUEsBAhQAFAAAAAgAh07i&#10;QDMvBZ47AAAAOQAAABAAAAAAAAAAAQAgAAAAEAEAAGRycy9zaGFwZXhtbC54bWxQSwUGAAAAAAYA&#10;BgBbAQAAugMAAAAA&#10;" path="m58216,0l0,0,0,233476,58216,233476,58216,0xe">
                  <v:fill on="t" focussize="0,0"/>
                  <v:stroke on="f"/>
                  <v:imagedata o:title=""/>
                  <o:lock v:ext="edit" aspectratio="f"/>
                </v:shape>
                <v:shape id="Graphic 217" o:spid="_x0000_s1026" o:spt="100" style="position:absolute;left:0;top:1637131;height:233679;width:8890;" fillcolor="#000000" filled="t" stroked="f" coordsize="8890,233679" o:gfxdata="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bEWgi/&#10;AAAA4w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shape>
                <v:shape id="Graphic 218" o:spid="_x0000_s1026" o:spt="100" style="position:absolute;left:39928;top:1871827;height:233679;width:58419;" fillcolor="#000080" filled="t" stroked="f" coordsize="58419,233679" o:gfxdata="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bzI&#10;28EAAADjAAAADwAAAAAAAAABACAAAAAiAAAAZHJzL2Rvd25yZXYueG1sUEsBAhQAFAAAAAgAh07i&#10;QDMvBZ47AAAAOQAAABAAAAAAAAAAAQAgAAAAEAEAAGRycy9zaGFwZXhtbC54bWxQSwUGAAAAAAYA&#10;BgBbAQAAugMAAAAA&#10;" path="m58216,0l0,0,0,233476,58216,233476,58216,0xe">
                  <v:fill on="t" focussize="0,0"/>
                  <v:stroke on="f"/>
                  <v:imagedata o:title=""/>
                  <o:lock v:ext="edit" aspectratio="f"/>
                </v:shape>
                <v:shape id="Graphic 219" o:spid="_x0000_s1026" o:spt="100" style="position:absolute;left:0;top:1871827;height:233679;width:8890;" fillcolor="#000000" filled="t" stroked="f" coordsize="8890,233679" o:gfxdata="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a3x&#10;wAAAAOMAAAAPAAAAAAAAAAEAIAAAACIAAABkcnMvZG93bnJldi54bWxQSwECFAAUAAAACACHTuJA&#10;My8FnjsAAAA5AAAAEAAAAAAAAAABACAAAAAPAQAAZHJzL3NoYXBleG1sLnhtbFBLBQYAAAAABgAG&#10;AFsBAAC5AwAAAAA=&#10;" path="m8534,0l0,0,0,233476,8534,233476,8534,0xe">
                  <v:fill on="t" focussize="0,0"/>
                  <v:stroke on="f"/>
                  <v:imagedata o:title=""/>
                  <o:lock v:ext="edit" aspectratio="f"/>
                </v:shape>
                <v:shape id="Graphic 220" o:spid="_x0000_s1026" o:spt="100" style="position:absolute;left:39928;top:2106523;height:233679;width:58419;" fillcolor="#000080" filled="t" stroked="f" coordsize="58419,233679" o:gfxdata="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GVLi&#10;wAAAAOIAAAAPAAAAAAAAAAEAIAAAACIAAABkcnMvZG93bnJldi54bWxQSwECFAAUAAAACACHTuJA&#10;My8FnjsAAAA5AAAAEAAAAAAAAAABACAAAAAPAQAAZHJzL3NoYXBleG1sLnhtbFBLBQYAAAAABgAG&#10;AFsBAAC5AwAAAAA=&#10;" path="m58216,0l0,0,0,233476,58216,233476,58216,0xe">
                  <v:fill on="t" focussize="0,0"/>
                  <v:stroke on="f"/>
                  <v:imagedata o:title=""/>
                  <o:lock v:ext="edit" aspectratio="f"/>
                </v:shape>
                <v:shape id="Graphic 221" o:spid="_x0000_s1026" o:spt="100" style="position:absolute;left:0;top:2106523;height:233679;width:8890;" fillcolor="#000000" filled="t" stroked="f" coordsize="8890,233679" o:gfxdata="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Qz&#10;Mt3CAAAA4gAAAA8AAAAAAAAAAQAgAAAAIgAAAGRycy9kb3ducmV2LnhtbFBLAQIUABQAAAAIAIdO&#10;4kAzLwWeOwAAADkAAAAQAAAAAAAAAAEAIAAAABEBAABkcnMvc2hhcGV4bWwueG1sUEsFBgAAAAAG&#10;AAYAWwEAALsDAAAAAA==&#10;" path="m8534,0l0,0,0,233476,8534,233476,8534,0xe">
                  <v:fill on="t" focussize="0,0"/>
                  <v:stroke on="f"/>
                  <v:imagedata o:title=""/>
                  <o:lock v:ext="edit" aspectratio="f"/>
                </v:shape>
                <v:shape id="Graphic 222" o:spid="_x0000_s1026" o:spt="100" style="position:absolute;left:39928;top:2341219;height:233679;width:58419;" fillcolor="#000080" filled="t" stroked="f" coordsize="58419,233679" o:gfxdata="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bhMt&#10;wAAAAOIAAAAPAAAAAAAAAAEAIAAAACIAAABkcnMvZG93bnJldi54bWxQSwECFAAUAAAACACHTuJA&#10;My8FnjsAAAA5AAAAEAAAAAAAAAABACAAAAAPAQAAZHJzL3NoYXBleG1sLnhtbFBLBQYAAAAABgAG&#10;AFsBAAC5AwAAAAA=&#10;" path="m58216,0l0,0,0,233476,58216,233476,58216,0xe">
                  <v:fill on="t" focussize="0,0"/>
                  <v:stroke on="f"/>
                  <v:imagedata o:title=""/>
                  <o:lock v:ext="edit" aspectratio="f"/>
                </v:shape>
                <v:shape id="Graphic 223" o:spid="_x0000_s1026" o:spt="100" style="position:absolute;left:0;top:2341219;height:233679;width:8890;" fillcolor="#000000" filled="t" stroked="f" coordsize="8890,233679" o:gfxdata="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6Xf&#10;8cEAAADiAAAADwAAAAAAAAABACAAAAAiAAAAZHJzL2Rvd25yZXYueG1sUEsBAhQAFAAAAAgAh07i&#10;QDMvBZ47AAAAOQAAABAAAAAAAAAAAQAgAAAAEAEAAGRycy9zaGFwZXhtbC54bWxQSwUGAAAAAAYA&#10;BgBbAQAAugMAAAAA&#10;" path="m8534,0l0,0,0,233476,8534,233476,8534,0xe">
                  <v:fill on="t" focussize="0,0"/>
                  <v:stroke on="f"/>
                  <v:imagedata o:title=""/>
                  <o:lock v:ext="edit" aspectratio="f"/>
                </v:shape>
                <v:shape id="Graphic 224" o:spid="_x0000_s1026" o:spt="100" style="position:absolute;left:39928;top:2575915;height:233679;width:58419;" fillcolor="#000080" filled="t" stroked="f" coordsize="58419,233679" o:gfxdata="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bPT&#10;CcEAAADiAAAADwAAAAAAAAABACAAAAAiAAAAZHJzL2Rvd25yZXYueG1sUEsBAhQAFAAAAAgAh07i&#10;QDMvBZ47AAAAOQAAABAAAAAAAAAAAQAgAAAAEAEAAGRycy9zaGFwZXhtbC54bWxQSwUGAAAAAAYA&#10;BgBbAQAAugMAAAAA&#10;" path="m58216,0l0,0,0,233476,58216,233476,58216,0xe">
                  <v:fill on="t" focussize="0,0"/>
                  <v:stroke on="f"/>
                  <v:imagedata o:title=""/>
                  <o:lock v:ext="edit" aspectratio="f"/>
                </v:shape>
                <v:shape id="Graphic 225" o:spid="_x0000_s1026" o:spt="100" style="position:absolute;left:0;top:2575915;height:233679;width:8890;" fillcolor="#000000" filled="t" stroked="f" coordsize="8890,233679" o:gfxdata="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we&#10;kx7CAAAA4gAAAA8AAAAAAAAAAQAgAAAAIgAAAGRycy9kb3ducmV2LnhtbFBLAQIUABQAAAAIAIdO&#10;4kAzLwWeOwAAADkAAAAQAAAAAAAAAAEAIAAAABEBAABkcnMvc2hhcGV4bWwueG1sUEsFBgAAAAAG&#10;AAYAWwEAALsDAAAAAA==&#10;" path="m8534,0l0,0,0,233476,8534,233476,8534,0xe">
                  <v:fill on="t" focussize="0,0"/>
                  <v:stroke on="f"/>
                  <v:imagedata o:title=""/>
                  <o:lock v:ext="edit" aspectratio="f"/>
                </v:shape>
                <v:shape id="Graphic 226" o:spid="_x0000_s1026" o:spt="100" style="position:absolute;left:39928;top:2810611;height:233679;width:58419;" fillcolor="#000080" filled="t" stroked="f" coordsize="58419,233679" o:gfxdata="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5irvb4A&#10;AADjAAAADwAAAAAAAAABACAAAAAiAAAAZHJzL2Rvd25yZXYueG1sUEsBAhQAFAAAAAgAh07iQDMv&#10;BZ47AAAAOQAAABAAAAAAAAAAAQAgAAAADQEAAGRycy9zaGFwZXhtbC54bWxQSwUGAAAAAAYABgBb&#10;AQAAtwMAAAAA&#10;" path="m58216,0l0,0,0,233476,58216,233476,58216,0xe">
                  <v:fill on="t" focussize="0,0"/>
                  <v:stroke on="f"/>
                  <v:imagedata o:title=""/>
                  <o:lock v:ext="edit" aspectratio="f"/>
                </v:shape>
                <v:shape id="Graphic 227" o:spid="_x0000_s1026" o:spt="100" style="position:absolute;left:0;top:2810611;height:233679;width:8890;" fillcolor="#000000" filled="t" stroked="f" coordsize="8890,233679" o:gfxdata="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5tAF8&#10;wAAAAOMAAAAPAAAAAAAAAAEAIAAAACIAAABkcnMvZG93bnJldi54bWxQSwECFAAUAAAACACHTuJA&#10;My8FnjsAAAA5AAAAEAAAAAAAAAABACAAAAAPAQAAZHJzL3NoYXBleG1sLnhtbFBLBQYAAAAABgAG&#10;AFsBAAC5AwAAAAA=&#10;" path="m8534,0l0,0,0,233476,8534,233476,8534,0xe">
                  <v:fill on="t" focussize="0,0"/>
                  <v:stroke on="f"/>
                  <v:imagedata o:title=""/>
                  <o:lock v:ext="edit" aspectratio="f"/>
                </v:shape>
                <v:shape id="Graphic 228" o:spid="_x0000_s1026" o:spt="100" style="position:absolute;left:39928;top:3045612;height:233679;width:58419;" fillcolor="#000080" filled="t" stroked="f" coordsize="58419,233679" o:gfxdata="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Mht7&#10;wAAAAOIAAAAPAAAAAAAAAAEAIAAAACIAAABkcnMvZG93bnJldi54bWxQSwECFAAUAAAACACHTuJA&#10;My8FnjsAAAA5AAAAEAAAAAAAAAABACAAAAAPAQAAZHJzL3NoYXBleG1sLnhtbFBLBQYAAAAABgAG&#10;AFsBAAC5AwAAAAA=&#10;" path="m58216,0l0,0,0,233172,58216,233172,58216,0xe">
                  <v:fill on="t" focussize="0,0"/>
                  <v:stroke on="f"/>
                  <v:imagedata o:title=""/>
                  <o:lock v:ext="edit" aspectratio="f"/>
                </v:shape>
                <v:shape id="Graphic 229" o:spid="_x0000_s1026" o:spt="100" style="position:absolute;left:0;top:3045612;height:233679;width:8890;" fillcolor="#000000" filled="t" stroked="f" coordsize="8890,233679" o:gfxdata="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73v&#10;FMEAAADiAAAADwAAAAAAAAABACAAAAAiAAAAZHJzL2Rvd25yZXYueG1sUEsBAhQAFAAAAAgAh07i&#10;QDMvBZ47AAAAOQAAABAAAAAAAAAAAQAgAAAAEAEAAGRycy9zaGFwZXhtbC54bWxQSwUGAAAAAAYA&#10;BgBbAQAAugMAAAAA&#10;" path="m8534,0l0,0,0,233172,8534,233172,8534,0xe">
                  <v:fill on="t" focussize="0,0"/>
                  <v:stroke on="f"/>
                  <v:imagedata o:title=""/>
                  <o:lock v:ext="edit" aspectratio="f"/>
                </v:shape>
                <v:shape id="Graphic 230" o:spid="_x0000_s1026" o:spt="100" style="position:absolute;left:39928;top:3280308;height:233679;width:58419;" fillcolor="#000080" filled="t" stroked="f" coordsize="58419,233679" o:gfxdata="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oyzwvQAA&#10;AOIAAAAPAAAAAAAAAAEAIAAAACIAAABkcnMvZG93bnJldi54bWxQSwECFAAUAAAACACHTuJAMy8F&#10;njsAAAA5AAAAEAAAAAAAAAABACAAAAAMAQAAZHJzL3NoYXBleG1sLnhtbFBLBQYAAAAABgAGAFsB&#10;AAC2AwAAAAA=&#10;" path="m58216,0l0,0,0,233172,58216,233172,58216,0xe">
                  <v:fill on="t" focussize="0,0"/>
                  <v:stroke on="f"/>
                  <v:imagedata o:title=""/>
                  <o:lock v:ext="edit" aspectratio="f"/>
                </v:shape>
                <v:shape id="Graphic 231" o:spid="_x0000_s1026" o:spt="100" style="position:absolute;left:0;top:3280308;height:233679;width:8890;" fillcolor="#000000" filled="t" stroked="f" coordsize="8890,233679" o:gfxdata="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3IOVO/&#10;AAAA4g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shape>
                <v:shape id="Graphic 232" o:spid="_x0000_s1026" o:spt="100" style="position:absolute;left:39928;top:3515004;height:233679;width:58419;" fillcolor="#000080" filled="t" stroked="f" coordsize="58419,233679" o:gfxdata="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DVPEr4A&#10;AADjAAAADwAAAAAAAAABACAAAAAiAAAAZHJzL2Rvd25yZXYueG1sUEsBAhQAFAAAAAgAh07iQDMv&#10;BZ47AAAAOQAAABAAAAAAAAAAAQAgAAAADQEAAGRycy9zaGFwZXhtbC54bWxQSwUGAAAAAAYABgBb&#10;AQAAtwMAAAAA&#10;" path="m58216,0l0,0,0,233172,58216,233172,58216,0xe">
                  <v:fill on="t" focussize="0,0"/>
                  <v:stroke on="f"/>
                  <v:imagedata o:title=""/>
                  <o:lock v:ext="edit" aspectratio="f"/>
                </v:shape>
                <v:shape id="Graphic 233" o:spid="_x0000_s1026" o:spt="100" style="position:absolute;left:0;top:3515004;height:233679;width:8890;" fillcolor="#000000" filled="t" stroked="f" coordsize="8890,233679" o:gfxdata="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iHNPO/&#10;AAAA4g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shape>
                <v:shape id="Graphic 234" o:spid="_x0000_s1026" o:spt="100" style="position:absolute;left:39928;top:3749700;height:233679;width:58419;" fillcolor="#000080" filled="t" stroked="f" coordsize="58419,233679" o:gfxdata="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pa9qa/&#10;AAAA4wAAAA8AAAAAAAAAAQAgAAAAIgAAAGRycy9kb3ducmV2LnhtbFBLAQIUABQAAAAIAIdO4kAz&#10;LwWeOwAAADkAAAAQAAAAAAAAAAEAIAAAAA4BAABkcnMvc2hhcGV4bWwueG1sUEsFBgAAAAAGAAYA&#10;WwEAALgDAAAAAA==&#10;" path="m58216,0l0,0,0,233171,58216,233171,58216,0xe">
                  <v:fill on="t" focussize="0,0"/>
                  <v:stroke on="f"/>
                  <v:imagedata o:title=""/>
                  <o:lock v:ext="edit" aspectratio="f"/>
                </v:shape>
                <v:shape id="Graphic 235" o:spid="_x0000_s1026" o:spt="100" style="position:absolute;left:0;top:3749700;height:233679;width:8890;" fillcolor="#000000" filled="t" stroked="f" coordsize="8890,233679" o:gfxdata="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a&#10;/dHCAAAA4gAAAA8AAAAAAAAAAQAgAAAAIgAAAGRycy9kb3ducmV2LnhtbFBLAQIUABQAAAAIAIdO&#10;4kAzLwWeOwAAADkAAAAQAAAAAAAAAAEAIAAAABEBAABkcnMvc2hhcGV4bWwueG1sUEsFBgAAAAAG&#10;AAYAWwEAALsDAAAAAA==&#10;" path="m8534,0l0,0,0,233171,8534,233171,8534,0xe">
                  <v:fill on="t" focussize="0,0"/>
                  <v:stroke on="f"/>
                  <v:imagedata o:title=""/>
                  <o:lock v:ext="edit" aspectratio="f"/>
                </v:shape>
                <v:shape id="Graphic 236" o:spid="_x0000_s1026" o:spt="100" style="position:absolute;left:39928;top:3984345;height:233679;width:58419;" fillcolor="#000080" filled="t" stroked="f" coordsize="58419,233679" o:gfxdata="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kjRwK8AAAA&#10;4g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shape>
                <v:shape id="Graphic 237" o:spid="_x0000_s1026" o:spt="100" style="position:absolute;left:0;top:3984345;height:233679;width:8890;" fillcolor="#000000" filled="t" stroked="f" coordsize="8890,233679" o:gfxdata="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7u0&#10;GMEAAADjAAAADwAAAAAAAAABACAAAAAiAAAAZHJzL2Rvd25yZXYueG1sUEsBAhQAFAAAAAgAh07i&#10;QDMvBZ47AAAAOQAAABAAAAAAAAAAAQAgAAAAEAEAAGRycy9zaGFwZXhtbC54bWxQSwUGAAAAAAYA&#10;BgBbAQAAugMAAAAA&#10;" path="m8534,0l0,0,0,233476,8534,233476,8534,0xe">
                  <v:fill on="t" focussize="0,0"/>
                  <v:stroke on="f"/>
                  <v:imagedata o:title=""/>
                  <o:lock v:ext="edit" aspectratio="f"/>
                </v:shape>
                <v:shape id="Graphic 238" o:spid="_x0000_s1026" o:spt="100" style="position:absolute;left:39928;top:4219041;height:233679;width:58419;" fillcolor="#000080" filled="t" stroked="f" coordsize="58419,233679" o:gfxdata="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fTz&#10;ysEAAADiAAAADwAAAAAAAAABACAAAAAiAAAAZHJzL2Rvd25yZXYueG1sUEsBAhQAFAAAAAgAh07i&#10;QDMvBZ47AAAAOQAAABAAAAAAAAAAAQAgAAAAEAEAAGRycy9zaGFwZXhtbC54bWxQSwUGAAAAAAYA&#10;BgBbAQAAugMAAAAA&#10;" path="m58216,0l0,0,0,233476,58216,233476,58216,0xe">
                  <v:fill on="t" focussize="0,0"/>
                  <v:stroke on="f"/>
                  <v:imagedata o:title=""/>
                  <o:lock v:ext="edit" aspectratio="f"/>
                </v:shape>
                <v:shape id="Graphic 239" o:spid="_x0000_s1026" o:spt="100" style="position:absolute;left:0;top:4219041;height:233679;width:8890;" fillcolor="#000000" filled="t" stroked="f" coordsize="8890,233679" o:gfxdata="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8TBLMQAAADjAAAADwAAAAAAAAABACAAAAAiAAAAZHJzL2Rvd25yZXYueG1sUEsBAhQAFAAAAAgA&#10;h07iQDMvBZ47AAAAOQAAABAAAAAAAAAAAQAgAAAAEwEAAGRycy9zaGFwZXhtbC54bWxQSwUGAAAA&#10;AAYABgBbAQAAvQMAAAAA&#10;" path="m8534,0l0,0,0,233476,8534,233476,8534,0xe">
                  <v:fill on="t" focussize="0,0"/>
                  <v:stroke on="f"/>
                  <v:imagedata o:title=""/>
                  <o:lock v:ext="edit" aspectratio="f"/>
                </v:shape>
                <v:shape id="Graphic 240" o:spid="_x0000_s1026" o:spt="100" style="position:absolute;left:39928;top:4453737;height:233679;width:58419;" fillcolor="#000080" filled="t" stroked="f" coordsize="58419,233679" o:gfxdata="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HFzmq/&#10;AAAA4wAAAA8AAAAAAAAAAQAgAAAAIgAAAGRycy9kb3ducmV2LnhtbFBLAQIUABQAAAAIAIdO4kAz&#10;LwWeOwAAADkAAAAQAAAAAAAAAAEAIAAAAA4BAABkcnMvc2hhcGV4bWwueG1sUEsFBgAAAAAGAAYA&#10;WwEAALgDAAAAAA==&#10;" path="m58216,0l0,0,0,233476,58216,233476,58216,0xe">
                  <v:fill on="t" focussize="0,0"/>
                  <v:stroke on="f"/>
                  <v:imagedata o:title=""/>
                  <o:lock v:ext="edit" aspectratio="f"/>
                </v:shape>
                <v:shape id="Graphic 241" o:spid="_x0000_s1026" o:spt="100" style="position:absolute;left:0;top:4453737;height:233679;width:8890;" fillcolor="#000000" filled="t" stroked="f" coordsize="8890,233679" o:gfxdata="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sux&#10;EcEAAADjAAAADwAAAAAAAAABACAAAAAiAAAAZHJzL2Rvd25yZXYueG1sUEsBAhQAFAAAAAgAh07i&#10;QDMvBZ47AAAAOQAAABAAAAAAAAAAAQAgAAAAEAEAAGRycy9zaGFwZXhtbC54bWxQSwUGAAAAAAYA&#10;BgBbAQAAugMAAAAA&#10;" path="m8534,0l0,0,0,233476,8534,233476,8534,0xe">
                  <v:fill on="t" focussize="0,0"/>
                  <v:stroke on="f"/>
                  <v:imagedata o:title=""/>
                  <o:lock v:ext="edit" aspectratio="f"/>
                </v:shape>
                <v:shape id="Graphic 242" o:spid="_x0000_s1026" o:spt="100" style="position:absolute;left:39928;top:4688433;height:233679;width:58419;" fillcolor="#000080" filled="t" stroked="f" coordsize="58419,233679" o:gfxdata="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fl3Le8AAAA&#10;4g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shape>
                <v:shape id="Graphic 243" o:spid="_x0000_s1026" o:spt="100" style="position:absolute;left:0;top:4688433;height:233679;width:8890;" fillcolor="#000000" filled="t" stroked="f" coordsize="8890,233679" o:gfxdata="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Tx&#10;kd3CAAAA4gAAAA8AAAAAAAAAAQAgAAAAIgAAAGRycy9kb3ducmV2LnhtbFBLAQIUABQAAAAIAIdO&#10;4kAzLwWeOwAAADkAAAAQAAAAAAAAAAEAIAAAABEBAABkcnMvc2hhcGV4bWwueG1sUEsFBgAAAAAG&#10;AAYAWwEAALsDAAAAAA==&#10;" path="m8534,0l0,0,0,233476,8534,233476,8534,0xe">
                  <v:fill on="t" focussize="0,0"/>
                  <v:stroke on="f"/>
                  <v:imagedata o:title=""/>
                  <o:lock v:ext="edit" aspectratio="f"/>
                </v:shape>
                <v:shape id="Graphic 244" o:spid="_x0000_s1026" o:spt="100" style="position:absolute;left:39928;top:4923129;height:233679;width:58419;" fillcolor="#000080" filled="t" stroked="f" coordsize="58419,233679" o:gfxdata="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LI&#10;VrbCAAAA4wAAAA8AAAAAAAAAAQAgAAAAIgAAAGRycy9kb3ducmV2LnhtbFBLAQIUABQAAAAIAIdO&#10;4kAzLwWeOwAAADkAAAAQAAAAAAAAAAEAIAAAABEBAABkcnMvc2hhcGV4bWwueG1sUEsFBgAAAAAG&#10;AAYAWwEAALsDAAAAAA==&#10;" path="m58216,0l0,0,0,233476,58216,233476,58216,0xe">
                  <v:fill on="t" focussize="0,0"/>
                  <v:stroke on="f"/>
                  <v:imagedata o:title=""/>
                  <o:lock v:ext="edit" aspectratio="f"/>
                </v:shape>
                <v:shape id="Graphic 245" o:spid="_x0000_s1026" o:spt="100" style="position:absolute;left:0;top:4923129;height:233679;width:8890;" fillcolor="#000000" filled="t" stroked="f" coordsize="8890,233679" o:gfxdata="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ojR0&#10;wAAAAOMAAAAPAAAAAAAAAAEAIAAAACIAAABkcnMvZG93bnJldi54bWxQSwECFAAUAAAACACHTuJA&#10;My8FnjsAAAA5AAAAEAAAAAAAAAABACAAAAAPAQAAZHJzL3NoYXBleG1sLnhtbFBLBQYAAAAABgAG&#10;AFsBAAC5AwAAAAA=&#10;" path="m8534,0l0,0,0,233476,8534,233476,8534,0xe">
                  <v:fill on="t" focussize="0,0"/>
                  <v:stroke on="f"/>
                  <v:imagedata o:title=""/>
                  <o:lock v:ext="edit" aspectratio="f"/>
                </v:shape>
                <v:shape id="Graphic 246" o:spid="_x0000_s1026" o:spt="100" style="position:absolute;left:39928;top:5158130;height:233679;width:58419;" fillcolor="#000080" filled="t" stroked="f" coordsize="58419,233679" o:gfxdata="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ZqCo74A&#10;AADjAAAADwAAAAAAAAABACAAAAAiAAAAZHJzL2Rvd25yZXYueG1sUEsBAhQAFAAAAAgAh07iQDMv&#10;BZ47AAAAOQAAABAAAAAAAAAAAQAgAAAADQEAAGRycy9zaGFwZXhtbC54bWxQSwUGAAAAAAYABgBb&#10;AQAAtwMAAAAA&#10;" path="m58216,0l0,0,0,233172,58216,233172,58216,0xe">
                  <v:fill on="t" focussize="0,0"/>
                  <v:stroke on="f"/>
                  <v:imagedata o:title=""/>
                  <o:lock v:ext="edit" aspectratio="f"/>
                </v:shape>
                <v:shape id="Graphic 247" o:spid="_x0000_s1026" o:spt="100" style="position:absolute;left:0;top:5158130;height:233679;width:8890;" fillcolor="#000000" filled="t" stroked="f" coordsize="8890,233679" o:gfxdata="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eNMbsQAAADiAAAADwAAAAAAAAABACAAAAAiAAAAZHJzL2Rvd25yZXYueG1sUEsBAhQAFAAAAAgA&#10;h07iQDMvBZ47AAAAOQAAABAAAAAAAAAAAQAgAAAAEwEAAGRycy9zaGFwZXhtbC54bWxQSwUGAAAA&#10;AAYABgBbAQAAvQMAAAAA&#10;" path="m8534,0l0,0,0,233172,8534,233172,8534,0xe">
                  <v:fill on="t" focussize="0,0"/>
                  <v:stroke on="f"/>
                  <v:imagedata o:title=""/>
                  <o:lock v:ext="edit" aspectratio="f"/>
                </v:shape>
                <v:shape id="Graphic 248" o:spid="_x0000_s1026" o:spt="100" style="position:absolute;left:39928;top:5392826;height:233679;width:58419;" fillcolor="#000080" filled="t" stroked="f" coordsize="58419,233679" o:gfxdata="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gBoDK/&#10;AAAA4wAAAA8AAAAAAAAAAQAgAAAAIgAAAGRycy9kb3ducmV2LnhtbFBLAQIUABQAAAAIAIdO4kAz&#10;LwWeOwAAADkAAAAQAAAAAAAAAAEAIAAAAA4BAABkcnMvc2hhcGV4bWwueG1sUEsFBgAAAAAGAAYA&#10;WwEAALgDAAAAAA==&#10;" path="m58216,0l0,0,0,233172,58216,233172,58216,0xe">
                  <v:fill on="t" focussize="0,0"/>
                  <v:stroke on="f"/>
                  <v:imagedata o:title=""/>
                  <o:lock v:ext="edit" aspectratio="f"/>
                </v:shape>
                <v:shape id="Graphic 249" o:spid="_x0000_s1026" o:spt="100" style="position:absolute;left:0;top:5392826;height:233679;width:8890;" fillcolor="#000000" filled="t" stroked="f" coordsize="8890,233679" o:gfxdata="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bhAmMQAAADjAAAADwAAAAAAAAABACAAAAAiAAAAZHJzL2Rvd25yZXYueG1sUEsBAhQAFAAAAAgA&#10;h07iQDMvBZ47AAAAOQAAABAAAAAAAAAAAQAgAAAAEwEAAGRycy9zaGFwZXhtbC54bWxQSwUGAAAA&#10;AAYABgBbAQAAvQMAAAAA&#10;" path="m8534,0l0,0,0,233172,8534,233172,8534,0xe">
                  <v:fill on="t" focussize="0,0"/>
                  <v:stroke on="f"/>
                  <v:imagedata o:title=""/>
                  <o:lock v:ext="edit" aspectratio="f"/>
                </v:shape>
                <v:shape id="Graphic 250" o:spid="_x0000_s1026" o:spt="100" style="position:absolute;left:39928;top:5627522;height:233679;width:58419;" fillcolor="#000080" filled="t" stroked="f" coordsize="58419,233679" o:gfxdata="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tcBsvQAA&#10;AOIAAAAPAAAAAAAAAAEAIAAAACIAAABkcnMvZG93bnJldi54bWxQSwECFAAUAAAACACHTuJAMy8F&#10;njsAAAA5AAAAEAAAAAAAAAABACAAAAAMAQAAZHJzL3NoYXBleG1sLnhtbFBLBQYAAAAABgAGAFsB&#10;AAC2AwAAAAA=&#10;" path="m58216,0l0,0,0,233172,58216,233172,58216,0xe">
                  <v:fill on="t" focussize="0,0"/>
                  <v:stroke on="f"/>
                  <v:imagedata o:title=""/>
                  <o:lock v:ext="edit" aspectratio="f"/>
                </v:shape>
                <v:shape id="Graphic 251" o:spid="_x0000_s1026" o:spt="100" style="position:absolute;left:0;top:5627522;height:233679;width:8890;" fillcolor="#000000" filled="t" stroked="f" coordsize="8890,233679" o:gfxdata="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YN+LnsQAAADjAAAADwAAAAAAAAABACAAAAAiAAAAZHJzL2Rvd25yZXYueG1sUEsBAhQAFAAAAAgA&#10;h07iQDMvBZ47AAAAOQAAABAAAAAAAAAAAQAgAAAAEwEAAGRycy9zaGFwZXhtbC54bWxQSwUGAAAA&#10;AAYABgBbAQAAvQMAAAAA&#10;" path="m8534,0l0,0,0,233172,8534,233172,8534,0xe">
                  <v:fill on="t" focussize="0,0"/>
                  <v:stroke on="f"/>
                  <v:imagedata o:title=""/>
                  <o:lock v:ext="edit" aspectratio="f"/>
                </v:shape>
                <v:shape id="Graphic 252" o:spid="_x0000_s1026" o:spt="100" style="position:absolute;left:39928;top:5862218;height:233679;width:58419;" fillcolor="#000080" filled="t" stroked="f" coordsize="58419,233679" o:gfxdata="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NmTLL4A&#10;AADiAAAADwAAAAAAAAABACAAAAAiAAAAZHJzL2Rvd25yZXYueG1sUEsBAhQAFAAAAAgAh07iQDMv&#10;BZ47AAAAOQAAABAAAAAAAAAAAQAgAAAADQEAAGRycy9zaGFwZXhtbC54bWxQSwUGAAAAAAYABgBb&#10;AQAAtwMAAAAA&#10;" path="m58216,0l0,0,0,233172,58216,233172,58216,0xe">
                  <v:fill on="t" focussize="0,0"/>
                  <v:stroke on="f"/>
                  <v:imagedata o:title=""/>
                  <o:lock v:ext="edit" aspectratio="f"/>
                </v:shape>
                <v:shape id="Graphic 253" o:spid="_x0000_s1026" o:spt="100" style="position:absolute;left:0;top:5862218;height:233679;width:8890;" fillcolor="#000000" filled="t" stroked="f" coordsize="8890,233679" o:gfxdata="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Z&#10;Q067wwAAAOIAAAAPAAAAAAAAAAEAIAAAACIAAABkcnMvZG93bnJldi54bWxQSwECFAAUAAAACACH&#10;TuJAMy8FnjsAAAA5AAAAEAAAAAAAAAABACAAAAASAQAAZHJzL3NoYXBleG1sLnhtbFBLBQYAAAAA&#10;BgAGAFsBAAC8AwAAAAA=&#10;" path="m8534,0l0,0,0,233172,8534,233172,8534,0xe">
                  <v:fill on="t" focussize="0,0"/>
                  <v:stroke on="f"/>
                  <v:imagedata o:title=""/>
                  <o:lock v:ext="edit" aspectratio="f"/>
                </v:shape>
                <v:shape id="Graphic 254" o:spid="_x0000_s1026" o:spt="100" style="position:absolute;left:39928;top:6096990;height:233679;width:58419;" fillcolor="#000080" filled="t" stroked="f" coordsize="58419,233679" o:gfxdata="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RFCN74A&#10;AADjAAAADwAAAAAAAAABACAAAAAiAAAAZHJzL2Rvd25yZXYueG1sUEsBAhQAFAAAAAgAh07iQDMv&#10;BZ47AAAAOQAAABAAAAAAAAAAAQAgAAAADQEAAGRycy9zaGFwZXhtbC54bWxQSwUGAAAAAAYABgBb&#10;AQAAtwMAAAAA&#10;" path="m58216,0l0,0,0,233476,58216,233476,58216,0xe">
                  <v:fill on="t" focussize="0,0"/>
                  <v:stroke on="f"/>
                  <v:imagedata o:title=""/>
                  <o:lock v:ext="edit" aspectratio="f"/>
                </v:shape>
                <v:shape id="Graphic 255" o:spid="_x0000_s1026" o:spt="100" style="position:absolute;left:0;top:6096990;height:233679;width:8890;" fillcolor="#000000" filled="t" stroked="f" coordsize="8890,233679" o:gfxdata="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zNZ2&#10;wAAAAOMAAAAPAAAAAAAAAAEAIAAAACIAAABkcnMvZG93bnJldi54bWxQSwECFAAUAAAACACHTuJA&#10;My8FnjsAAAA5AAAAEAAAAAAAAAABACAAAAAPAQAAZHJzL3NoYXBleG1sLnhtbFBLBQYAAAAABgAG&#10;AFsBAAC5AwAAAAA=&#10;" path="m8534,0l0,0,0,233476,8534,233476,8534,0xe">
                  <v:fill on="t" focussize="0,0"/>
                  <v:stroke on="f"/>
                  <v:imagedata o:title=""/>
                  <o:lock v:ext="edit" aspectratio="f"/>
                </v:shape>
                <v:shape id="Graphic 256" o:spid="_x0000_s1026" o:spt="100" style="position:absolute;left:39928;top:6331686;height:233679;width:58419;" fillcolor="#000080" filled="t" stroked="f" coordsize="58419,233679" o:gfxdata="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21S&#10;1MEAAADiAAAADwAAAAAAAAABACAAAAAiAAAAZHJzL2Rvd25yZXYueG1sUEsBAhQAFAAAAAgAh07i&#10;QDMvBZ47AAAAOQAAABAAAAAAAAAAAQAgAAAAEAEAAGRycy9zaGFwZXhtbC54bWxQSwUGAAAAAAYA&#10;BgBbAQAAugMAAAAA&#10;" path="m58216,0l0,0,0,233476,58216,233476,58216,0xe">
                  <v:fill on="t" focussize="0,0"/>
                  <v:stroke on="f"/>
                  <v:imagedata o:title=""/>
                  <o:lock v:ext="edit" aspectratio="f"/>
                </v:shape>
                <v:shape id="Graphic 257" o:spid="_x0000_s1026" o:spt="100" style="position:absolute;left:0;top:6331686;height:233679;width:8890;" fillcolor="#000000" filled="t" stroked="f" coordsize="8890,233679" o:gfxdata="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M5bpa/&#10;AAAA4w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shape>
                <v:shape id="Graphic 258" o:spid="_x0000_s1026" o:spt="100" style="position:absolute;left:39928;top:6566382;height:233679;width:58419;" fillcolor="#000080" filled="t" stroked="f" coordsize="58419,233679" o:gfxdata="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OKx&#10;J8EAAADjAAAADwAAAAAAAAABACAAAAAiAAAAZHJzL2Rvd25yZXYueG1sUEsBAhQAFAAAAAgAh07i&#10;QDMvBZ47AAAAOQAAABAAAAAAAAAAAQAgAAAAEAEAAGRycy9zaGFwZXhtbC54bWxQSwUGAAAAAAYA&#10;BgBbAQAAugMAAAAA&#10;" path="m58216,0l0,0,0,233476,58216,233476,58216,0xe">
                  <v:fill on="t" focussize="0,0"/>
                  <v:stroke on="f"/>
                  <v:imagedata o:title=""/>
                  <o:lock v:ext="edit" aspectratio="f"/>
                </v:shape>
                <v:shape id="Graphic 259" o:spid="_x0000_s1026" o:spt="100" style="position:absolute;left:0;top:6566382;height:233679;width:8890;" fillcolor="#000000" filled="t" stroked="f" coordsize="8890,233679" o:gfxdata="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8L1&#10;PcEAAADjAAAADwAAAAAAAAABACAAAAAiAAAAZHJzL2Rvd25yZXYueG1sUEsBAhQAFAAAAAgAh07i&#10;QDMvBZ47AAAAOQAAABAAAAAAAAAAAQAgAAAAEAEAAGRycy9zaGFwZXhtbC54bWxQSwUGAAAAAAYA&#10;BgBbAQAAugMAAAAA&#10;" path="m8534,0l0,0,0,233476,8534,233476,8534,0xe">
                  <v:fill on="t" focussize="0,0"/>
                  <v:stroke on="f"/>
                  <v:imagedata o:title=""/>
                  <o:lock v:ext="edit" aspectratio="f"/>
                </v:shape>
                <v:shape id="Graphic 260" o:spid="_x0000_s1026" o:spt="100" style="position:absolute;left:39928;top:6801078;height:233679;width:58419;" fillcolor="#000080" filled="t" stroked="f" coordsize="58419,233679" o:gfxdata="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QWbPq/&#10;AAAA4wAAAA8AAAAAAAAAAQAgAAAAIgAAAGRycy9kb3ducmV2LnhtbFBLAQIUABQAAAAIAIdO4kAz&#10;LwWeOwAAADkAAAAQAAAAAAAAAAEAIAAAAA4BAABkcnMvc2hhcGV4bWwueG1sUEsFBgAAAAAGAAYA&#10;WwEAALgDAAAAAA==&#10;" path="m58216,0l0,0,0,233476,58216,233476,58216,0xe">
                  <v:fill on="t" focussize="0,0"/>
                  <v:stroke on="f"/>
                  <v:imagedata o:title=""/>
                  <o:lock v:ext="edit" aspectratio="f"/>
                </v:shape>
                <v:shape id="Graphic 261" o:spid="_x0000_s1026" o:spt="100" style="position:absolute;left:0;top:6801078;height:233679;width:8890;" fillcolor="#000000" filled="t" stroked="f" coordsize="8890,233679" o:gfxdata="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Sv7r&#10;wAAAAOMAAAAPAAAAAAAAAAEAIAAAACIAAABkcnMvZG93bnJldi54bWxQSwECFAAUAAAACACHTuJA&#10;My8FnjsAAAA5AAAAEAAAAAAAAAABACAAAAAPAQAAZHJzL3NoYXBleG1sLnhtbFBLBQYAAAAABgAG&#10;AFsBAAC5AwAAAAA=&#10;" path="m8534,0l0,0,0,233476,8534,233476,8534,0xe">
                  <v:fill on="t" focussize="0,0"/>
                  <v:stroke on="f"/>
                  <v:imagedata o:title=""/>
                  <o:lock v:ext="edit" aspectratio="f"/>
                </v:shape>
                <v:shape id="Graphic 262" o:spid="_x0000_s1026" o:spt="100" style="position:absolute;left:39928;top:7035774;height:233679;width:58419;" fillcolor="#000080" filled="t" stroked="f" coordsize="58419,233679" o:gfxdata="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DC3jO/&#10;AAAA4wAAAA8AAAAAAAAAAQAgAAAAIgAAAGRycy9kb3ducmV2LnhtbFBLAQIUABQAAAAIAIdO4kAz&#10;LwWeOwAAADkAAAAQAAAAAAAAAAEAIAAAAA4BAABkcnMvc2hhcGV4bWwueG1sUEsFBgAAAAAGAAYA&#10;WwEAALgDAAAAAA==&#10;" path="m58216,0l0,0,0,233476,58216,233476,58216,0xe">
                  <v:fill on="t" focussize="0,0"/>
                  <v:stroke on="f"/>
                  <v:imagedata o:title=""/>
                  <o:lock v:ext="edit" aspectratio="f"/>
                </v:shape>
                <v:shape id="Graphic 263" o:spid="_x0000_s1026" o:spt="100" style="position:absolute;left:0;top:7035774;height:233679;width:8890;" fillcolor="#000000" filled="t" stroked="f" coordsize="8890,233679" o:gfxdata="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N&#10;n5tOwwAAAOIAAAAPAAAAAAAAAAEAIAAAACIAAABkcnMvZG93bnJldi54bWxQSwECFAAUAAAACACH&#10;TuJAMy8FnjsAAAA5AAAAEAAAAAAAAAABACAAAAASAQAAZHJzL3NoYXBleG1sLnhtbFBLBQYAAAAA&#10;BgAGAFsBAAC8AwAAAAA=&#10;" path="m8534,0l0,0,0,233476,8534,233476,8534,0xe">
                  <v:fill on="t" focussize="0,0"/>
                  <v:stroke on="f"/>
                  <v:imagedata o:title=""/>
                  <o:lock v:ext="edit" aspectratio="f"/>
                </v:shape>
                <v:shape id="Graphic 264" o:spid="_x0000_s1026" o:spt="100" style="position:absolute;left:39928;top:7270470;height:233679;width:58419;" fillcolor="#000080" filled="t" stroked="f" coordsize="58419,233679" o:gfxdata="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3EZNz&#10;wAAAAOMAAAAPAAAAAAAAAAEAIAAAACIAAABkcnMvZG93bnJldi54bWxQSwECFAAUAAAACACHTuJA&#10;My8FnjsAAAA5AAAAEAAAAAAAAAABACAAAAAPAQAAZHJzL3NoYXBleG1sLnhtbFBLBQYAAAAABgAG&#10;AFsBAAC5AwAAAAA=&#10;" path="m58216,0l0,0,0,233476,58216,233476,58216,0xe">
                  <v:fill on="t" focussize="0,0"/>
                  <v:stroke on="f"/>
                  <v:imagedata o:title=""/>
                  <o:lock v:ext="edit" aspectratio="f"/>
                </v:shape>
                <v:shape id="Graphic 265" o:spid="_x0000_s1026" o:spt="100" style="position:absolute;left:0;top:7270470;height:233679;width:8890;" fillcolor="#000000" filled="t" stroked="f" coordsize="8890,233679" o:gfxdata="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tAAO&#10;wAAAAOMAAAAPAAAAAAAAAAEAIAAAACIAAABkcnMvZG93bnJldi54bWxQSwECFAAUAAAACACHTuJA&#10;My8FnjsAAAA5AAAAEAAAAAAAAAABACAAAAAPAQAAZHJzL3NoYXBleG1sLnhtbFBLBQYAAAAABgAG&#10;AFsBAAC5AwAAAAA=&#10;" path="m8534,0l0,0,0,233476,8534,233476,8534,0xe">
                  <v:fill on="t" focussize="0,0"/>
                  <v:stroke on="f"/>
                  <v:imagedata o:title=""/>
                  <o:lock v:ext="edit" aspectratio="f"/>
                </v:shape>
                <v:shape id="Graphic 266" o:spid="_x0000_s1026" o:spt="100" style="position:absolute;left:39928;top:7505471;height:233679;width:58419;" fillcolor="#000080" filled="t" stroked="f" coordsize="58419,233679" o:gfxdata="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zKCib4A&#10;AADjAAAADwAAAAAAAAABACAAAAAiAAAAZHJzL2Rvd25yZXYueG1sUEsBAhQAFAAAAAgAh07iQDMv&#10;BZ47AAAAOQAAABAAAAAAAAAAAQAgAAAADQEAAGRycy9zaGFwZXhtbC54bWxQSwUGAAAAAAYABgBb&#10;AQAAtwMAAAAA&#10;" path="m58216,0l0,0,0,233172,58216,233172,58216,0xe">
                  <v:fill on="t" focussize="0,0"/>
                  <v:stroke on="f"/>
                  <v:imagedata o:title=""/>
                  <o:lock v:ext="edit" aspectratio="f"/>
                </v:shape>
                <v:shape id="Graphic 267" o:spid="_x0000_s1026" o:spt="100" style="position:absolute;left:0;top:7505471;height:233679;width:8890;" fillcolor="#000000" filled="t" stroked="f" coordsize="8890,233679" o:gfxdata="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SB&#10;23fCAAAA4QAAAA8AAAAAAAAAAQAgAAAAIgAAAGRycy9kb3ducmV2LnhtbFBLAQIUABQAAAAIAIdO&#10;4kAzLwWeOwAAADkAAAAQAAAAAAAAAAEAIAAAABEBAABkcnMvc2hhcGV4bWwueG1sUEsFBgAAAAAG&#10;AAYAWwEAALsDAAAAAA==&#10;" path="m8534,0l0,0,0,233172,8534,233172,8534,0xe">
                  <v:fill on="t" focussize="0,0"/>
                  <v:stroke on="f"/>
                  <v:imagedata o:title=""/>
                  <o:lock v:ext="edit" aspectratio="f"/>
                </v:shape>
                <v:shape id="Graphic 268" o:spid="_x0000_s1026" o:spt="100" style="position:absolute;left:39928;top:7740167;height:233679;width:58419;" fillcolor="#000080" filled="t" stroked="f" coordsize="58419,233679" o:gfxdata="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qG2K74A&#10;AADjAAAADwAAAAAAAAABACAAAAAiAAAAZHJzL2Rvd25yZXYueG1sUEsBAhQAFAAAAAgAh07iQDMv&#10;BZ47AAAAOQAAABAAAAAAAAAAAQAgAAAADQEAAGRycy9zaGFwZXhtbC54bWxQSwUGAAAAAAYABgBb&#10;AQAAtwMAAAAA&#10;" path="m58216,0l0,0,0,233172,58216,233172,58216,0xe">
                  <v:fill on="t" focussize="0,0"/>
                  <v:stroke on="f"/>
                  <v:imagedata o:title=""/>
                  <o:lock v:ext="edit" aspectratio="f"/>
                </v:shape>
                <v:shape id="Graphic 269" o:spid="_x0000_s1026" o:spt="100" style="position:absolute;left:0;top:7740167;height:233679;width:8890;" fillcolor="#000000" filled="t" stroked="f" coordsize="8890,233679" o:gfxdata="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TAJ&#10;ssEAAADjAAAADwAAAAAAAAABACAAAAAiAAAAZHJzL2Rvd25yZXYueG1sUEsBAhQAFAAAAAgAh07i&#10;QDMvBZ47AAAAOQAAABAAAAAAAAAAAQAgAAAAEAEAAGRycy9zaGFwZXhtbC54bWxQSwUGAAAAAAYA&#10;BgBbAQAAugMAAAAA&#10;" path="m8534,0l0,0,0,233172,8534,233172,8534,0xe">
                  <v:fill on="t" focussize="0,0"/>
                  <v:stroke on="f"/>
                  <v:imagedata o:title=""/>
                  <o:lock v:ext="edit" aspectratio="f"/>
                </v:shape>
                <v:shape id="Graphic 270" o:spid="_x0000_s1026" o:spt="100" style="position:absolute;left:39928;top:7974863;height:233679;width:58419;" fillcolor="#000080" filled="t" stroked="f" coordsize="58419,233679" o:gfxdata="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8nNevQAA&#10;AOMAAAAPAAAAAAAAAAEAIAAAACIAAABkcnMvZG93bnJldi54bWxQSwECFAAUAAAACACHTuJAMy8F&#10;njsAAAA5AAAAEAAAAAAAAAABACAAAAAMAQAAZHJzL3NoYXBleG1sLnhtbFBLBQYAAAAABgAGAFsB&#10;AAC2AwAAAAA=&#10;" path="m58216,0l0,0,0,233172,58216,233172,58216,0xe">
                  <v:fill on="t" focussize="0,0"/>
                  <v:stroke on="f"/>
                  <v:imagedata o:title=""/>
                  <o:lock v:ext="edit" aspectratio="f"/>
                </v:shape>
                <v:shape id="Graphic 271" o:spid="_x0000_s1026" o:spt="100" style="position:absolute;left:0;top:7974863;height:233679;width:8890;" fillcolor="#000000" filled="t" stroked="f" coordsize="8890,233679" o:gfxdata="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DdOC&#10;wAAAAOMAAAAPAAAAAAAAAAEAIAAAACIAAABkcnMvZG93bnJldi54bWxQSwECFAAUAAAACACHTuJA&#10;My8FnjsAAAA5AAAAEAAAAAAAAAABACAAAAAPAQAAZHJzL3NoYXBleG1sLnhtbFBLBQYAAAAABgAG&#10;AFsBAAC5AwAAAAA=&#10;" path="m8534,0l0,0,0,233172,8534,233172,8534,0xe">
                  <v:fill on="t" focussize="0,0"/>
                  <v:stroke on="f"/>
                  <v:imagedata o:title=""/>
                  <o:lock v:ext="edit" aspectratio="f"/>
                </v:shape>
                <v:shape id="Graphic 272" o:spid="_x0000_s1026" o:spt="100" style="position:absolute;left:39928;top:8209508;height:233679;width:58419;" fillcolor="#000080" filled="t" stroked="f" coordsize="58419,233679" o:gfxdata="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Mq&#10;5+TCAAAA4wAAAA8AAAAAAAAAAQAgAAAAIgAAAGRycy9kb3ducmV2LnhtbFBLAQIUABQAAAAIAIdO&#10;4kAzLwWeOwAAADkAAAAQAAAAAAAAAAEAIAAAABEBAABkcnMvc2hhcGV4bWwueG1sUEsFBgAAAAAG&#10;AAYAWwEAALsDAAAAAA==&#10;" path="m58216,0l0,0,0,233476,58216,233476,58216,0xe">
                  <v:fill on="t" focussize="0,0"/>
                  <v:stroke on="f"/>
                  <v:imagedata o:title=""/>
                  <o:lock v:ext="edit" aspectratio="f"/>
                </v:shape>
                <v:shape id="Graphic 273" o:spid="_x0000_s1026" o:spt="100" style="position:absolute;left:0;top:8209508;height:233679;width:8890;" fillcolor="#000000" filled="t" stroked="f" coordsize="8890,233679" o:gfxdata="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C&#10;94gNwwAAAOIAAAAPAAAAAAAAAAEAIAAAACIAAABkcnMvZG93bnJldi54bWxQSwECFAAUAAAACACH&#10;TuJAMy8FnjsAAAA5AAAAEAAAAAAAAAABACAAAAASAQAAZHJzL3NoYXBleG1sLnhtbFBLBQYAAAAA&#10;BgAGAFsBAAC8AwAAAAA=&#10;" path="m8534,0l0,0,0,233476,8534,233476,8534,0xe">
                  <v:fill on="t" focussize="0,0"/>
                  <v:stroke on="f"/>
                  <v:imagedata o:title=""/>
                  <o:lock v:ext="edit" aspectratio="f"/>
                </v:shape>
                <v:shape id="Graphic 274" o:spid="_x0000_s1026" o:spt="100" style="position:absolute;left:39928;top:8444204;height:233679;width:58419;" fillcolor="#000080" filled="t" stroked="f" coordsize="58419,233679" o:gfxdata="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NgL&#10;s8EAAADiAAAADwAAAAAAAAABACAAAAAiAAAAZHJzL2Rvd25yZXYueG1sUEsBAhQAFAAAAAgAh07i&#10;QDMvBZ47AAAAOQAAABAAAAAAAAAAAQAgAAAAEAEAAGRycy9zaGFwZXhtbC54bWxQSwUGAAAAAAYA&#10;BgBbAQAAugMAAAAA&#10;" path="m58216,0l0,0,0,233476,58216,233476,58216,0xe">
                  <v:fill on="t" focussize="0,0"/>
                  <v:stroke on="f"/>
                  <v:imagedata o:title=""/>
                  <o:lock v:ext="edit" aspectratio="f"/>
                </v:shape>
                <v:shape id="Graphic 275" o:spid="_x0000_s1026" o:spt="100" style="position:absolute;left:0;top:8444204;height:233679;width:8890;" fillcolor="#000000" filled="t" stroked="f" coordsize="8890,233679" o:gfxdata="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Z&#10;EZgTwwAAAOIAAAAPAAAAAAAAAAEAIAAAACIAAABkcnMvZG93bnJldi54bWxQSwECFAAUAAAACACH&#10;TuJAMy8FnjsAAAA5AAAAEAAAAAAAAAABACAAAAASAQAAZHJzL3NoYXBleG1sLnhtbFBLBQYAAAAA&#10;BgAGAFsBAAC8AwAAAAA=&#10;" path="m8534,0l0,0,0,233476,8534,233476,8534,0xe">
                  <v:fill on="t" focussize="0,0"/>
                  <v:stroke on="f"/>
                  <v:imagedata o:title=""/>
                  <o:lock v:ext="edit" aspectratio="f"/>
                </v:shape>
                <v:shape id="Graphic 276" o:spid="_x0000_s1026" o:spt="100" style="position:absolute;left:39928;top:8678900;height:233679;width:58419;" fillcolor="#000080" filled="t" stroked="f" coordsize="58419,233679" o:gfxdata="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MCa9b4A&#10;AADjAAAADwAAAAAAAAABACAAAAAiAAAAZHJzL2Rvd25yZXYueG1sUEsBAhQAFAAAAAgAh07iQDMv&#10;BZ47AAAAOQAAABAAAAAAAAAAAQAgAAAADQEAAGRycy9zaGFwZXhtbC54bWxQSwUGAAAAAAYABgBb&#10;AQAAtwMAAAAA&#10;" path="m58216,0l0,0,0,233476,58216,233476,58216,0xe">
                  <v:fill on="t" focussize="0,0"/>
                  <v:stroke on="f"/>
                  <v:imagedata o:title=""/>
                  <o:lock v:ext="edit" aspectratio="f"/>
                </v:shape>
                <v:shape id="Graphic 277" o:spid="_x0000_s1026" o:spt="100" style="position:absolute;left:0;top:8678900;height:233679;width:8890;" fillcolor="#000000" filled="t" stroked="f" coordsize="8890,233679" o:gfxdata="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O3YV&#10;wAAAAOMAAAAPAAAAAAAAAAEAIAAAACIAAABkcnMvZG93bnJldi54bWxQSwECFAAUAAAACACHTuJA&#10;My8FnjsAAAA5AAAAEAAAAAAAAAABACAAAAAPAQAAZHJzL3NoYXBleG1sLnhtbFBLBQYAAAAABgAG&#10;AFsBAAC5AwAAAAA=&#10;" path="m8534,0l0,0,0,233476,8534,233476,8534,0xe">
                  <v:fill on="t" focussize="0,0"/>
                  <v:stroke on="f"/>
                  <v:imagedata o:title=""/>
                  <o:lock v:ext="edit" aspectratio="f"/>
                </v:shape>
                <v:shape id="Graphic 278" o:spid="_x0000_s1026" o:spt="100" style="position:absolute;left:39928;top:8913596;height:233679;width:58419;" fillcolor="#000080" filled="t" stroked="f" coordsize="58419,233679" o:gfxdata="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DZYpr4A&#10;AADjAAAADwAAAAAAAAABACAAAAAiAAAAZHJzL2Rvd25yZXYueG1sUEsBAhQAFAAAAAgAh07iQDMv&#10;BZ47AAAAOQAAABAAAAAAAAAAAQAgAAAADQEAAGRycy9zaGFwZXhtbC54bWxQSwUGAAAAAAYABgBb&#10;AQAAtwMAAAAA&#10;" path="m58216,0l0,0,0,233476,58216,233476,58216,0xe">
                  <v:fill on="t" focussize="0,0"/>
                  <v:stroke on="f"/>
                  <v:imagedata o:title=""/>
                  <o:lock v:ext="edit" aspectratio="f"/>
                </v:shape>
                <v:shape id="Graphic 279" o:spid="_x0000_s1026" o:spt="100" style="position:absolute;left:0;top:8913596;height:233679;width:8890;" fillcolor="#000000" filled="t" stroked="f" coordsize="8890,233679" o:gfxdata="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bXD7&#10;wAAAAOMAAAAPAAAAAAAAAAEAIAAAACIAAABkcnMvZG93bnJldi54bWxQSwECFAAUAAAACACHTuJA&#10;My8FnjsAAAA5AAAAEAAAAAAAAAABACAAAAAPAQAAZHJzL3NoYXBleG1sLnhtbFBLBQYAAAAABgAG&#10;AFsBAAC5AwAAAAA=&#10;" path="m8534,0l0,0,0,233476,8534,233476,8534,0xe">
                  <v:fill on="t" focussize="0,0"/>
                  <v:stroke on="f"/>
                  <v:imagedata o:title=""/>
                  <o:lock v:ext="edit" aspectratio="f"/>
                </v:shape>
                <v:shape id="Graphic 280" o:spid="_x0000_s1026" o:spt="100" style="position:absolute;left:39928;top:9148292;height:233679;width:58419;" fillcolor="#000080" filled="t" stroked="f" coordsize="58419,233679" o:gfxdata="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ixxBi8AAAA&#10;4g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shape>
                <v:shape id="Graphic 281" o:spid="_x0000_s1026" o:spt="100" style="position:absolute;left:0;top:9148292;height:233679;width:8890;" fillcolor="#000000" filled="t" stroked="f" coordsize="8890,233679" o:gfxdata="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9A&#10;1SfCAAAA4gAAAA8AAAAAAAAAAQAgAAAAIgAAAGRycy9kb3ducmV2LnhtbFBLAQIUABQAAAAIAIdO&#10;4kAzLwWeOwAAADkAAAAQAAAAAAAAAAEAIAAAABEBAABkcnMvc2hhcGV4bWwueG1sUEsFBgAAAAAG&#10;AAYAWwEAALsDAAAAAA==&#10;" path="m8534,0l0,0,0,233476,8534,233476,8534,0xe">
                  <v:fill on="t" focussize="0,0"/>
                  <v:stroke on="f"/>
                  <v:imagedata o:title=""/>
                  <o:lock v:ext="edit" aspectratio="f"/>
                </v:shape>
                <v:shape id="Graphic 282" o:spid="_x0000_s1026" o:spt="100" style="position:absolute;left:39928;top:9382988;height:233679;width:58419;" fillcolor="#000080" filled="t" stroked="f" coordsize="58419,233679" o:gfxdata="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2Ar&#10;KcEAAADiAAAADwAAAAAAAAABACAAAAAiAAAAZHJzL2Rvd25yZXYueG1sUEsBAhQAFAAAAAgAh07i&#10;QDMvBZ47AAAAOQAAABAAAAAAAAAAAQAgAAAAEAEAAGRycy9zaGFwZXhtbC54bWxQSwUGAAAAAAYA&#10;BgBbAQAAugMAAAAA&#10;" path="m58216,0l0,0,0,233476,58216,233476,58216,0xe">
                  <v:fill on="t" focussize="0,0"/>
                  <v:stroke on="f"/>
                  <v:imagedata o:title=""/>
                  <o:lock v:ext="edit" aspectratio="f"/>
                </v:shape>
                <v:shape id="Graphic 283" o:spid="_x0000_s1026" o:spt="100" style="position:absolute;left:0;top:9382988;height:233679;width:8890;" fillcolor="#000000" filled="t" stroked="f" coordsize="8890,233679" o:gfxdata="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y&#10;pGOWwwAAAOIAAAAPAAAAAAAAAAEAIAAAACIAAABkcnMvZG93bnJldi54bWxQSwECFAAUAAAACACH&#10;TuJAMy8FnjsAAAA5AAAAEAAAAAAAAAABACAAAAASAQAAZHJzL3NoYXBleG1sLnhtbFBLBQYAAAAA&#10;BgAGAFsBAAC8AwAAAAA=&#10;" path="m8534,0l0,0,0,233476,8534,233476,8534,0xe">
                  <v:fill on="t" focussize="0,0"/>
                  <v:stroke on="f"/>
                  <v:imagedata o:title=""/>
                  <o:lock v:ext="edit" aspectratio="f"/>
                </v:shape>
                <v:shape id="Graphic 284" o:spid="_x0000_s1026" o:spt="100" style="position:absolute;left:39928;top:9617989;height:233679;width:58419;" fillcolor="#000080" filled="t" stroked="f" coordsize="58419,233679" o:gfxdata="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OjR&#10;fMEAAADiAAAADwAAAAAAAAABACAAAAAiAAAAZHJzL2Rvd25yZXYueG1sUEsBAhQAFAAAAAgAh07i&#10;QDMvBZ47AAAAOQAAABAAAAAAAAAAAQAgAAAAEAEAAGRycy9zaGFwZXhtbC54bWxQSwUGAAAAAAYA&#10;BgBbAQAAugMAAAAA&#10;" path="m58216,0l0,0,0,233172,58216,233172,58216,0xe">
                  <v:fill on="t" focussize="0,0"/>
                  <v:stroke on="f"/>
                  <v:imagedata o:title=""/>
                  <o:lock v:ext="edit" aspectratio="f"/>
                </v:shape>
                <v:shape id="Graphic 285" o:spid="_x0000_s1026" o:spt="100" style="position:absolute;left:0;top:9617989;height:233679;width:8890;" fillcolor="#000000" filled="t" stroked="f" coordsize="8890,233679" o:gfxdata="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JImh8QAAADjAAAADwAAAAAAAAABACAAAAAiAAAAZHJzL2Rvd25yZXYueG1sUEsBAhQAFAAAAAgA&#10;h07iQDMvBZ47AAAAOQAAABAAAAAAAAAAAQAgAAAAEwEAAGRycy9zaGFwZXhtbC54bWxQSwUGAAAA&#10;AAYABgBbAQAAvQMAAAAA&#10;" path="m8534,0l0,0,0,233172,8534,233172,8534,0xe">
                  <v:fill on="t" focussize="0,0"/>
                  <v:stroke on="f"/>
                  <v:imagedata o:title=""/>
                  <o:lock v:ext="edit" aspectratio="f"/>
                </v:shape>
              </v:group>
            </w:pict>
          </mc:Fallback>
        </mc:AlternateContent>
      </w:r>
    </w:p>
    <w:p w14:paraId="39CEF41C">
      <w:pPr>
        <w:spacing w:line="276" w:lineRule="auto"/>
        <w:jc w:val="center"/>
        <w:rPr>
          <w:rFonts w:hint="default" w:ascii="Times New Roman" w:hAnsi="Times New Roman" w:cs="Times New Roman"/>
          <w:i w:val="0"/>
          <w:iCs w:val="0"/>
          <w:sz w:val="36"/>
          <w:szCs w:val="36"/>
        </w:rPr>
      </w:pPr>
      <w:r>
        <w:rPr>
          <w:rFonts w:hint="default" w:ascii="Times New Roman" w:hAnsi="Times New Roman" w:cs="Times New Roman"/>
          <w:b/>
          <w:bCs/>
          <w:i w:val="0"/>
          <w:iCs w:val="0"/>
          <w:sz w:val="36"/>
          <w:szCs w:val="36"/>
        </w:rPr>
        <w:t>ỦY BAN NHÂN DÂN THÀNH PHỐ HỒ CHÍ MINH</w:t>
      </w:r>
    </w:p>
    <w:p w14:paraId="5377B674">
      <w:pPr>
        <w:spacing w:line="276" w:lineRule="auto"/>
        <w:jc w:val="center"/>
        <w:rPr>
          <w:rFonts w:hint="default" w:ascii="Times New Roman" w:hAnsi="Times New Roman" w:cs="Times New Roman"/>
          <w:b/>
          <w:bCs/>
          <w:i w:val="0"/>
          <w:iCs w:val="0"/>
          <w:sz w:val="36"/>
          <w:szCs w:val="36"/>
        </w:rPr>
      </w:pPr>
      <w:r>
        <w:rPr>
          <w:rFonts w:hint="default" w:ascii="Times New Roman" w:hAnsi="Times New Roman" w:cs="Times New Roman"/>
          <w:b/>
          <w:bCs/>
          <w:i w:val="0"/>
          <w:iCs w:val="0"/>
          <w:sz w:val="36"/>
          <w:szCs w:val="36"/>
        </w:rPr>
        <w:t>TRƯỜNG ĐẠI HỌC SÀI GÒN</w:t>
      </w:r>
    </w:p>
    <w:p w14:paraId="4399EA91">
      <w:pPr>
        <w:spacing w:line="276" w:lineRule="auto"/>
        <w:jc w:val="center"/>
        <w:rPr>
          <w:rFonts w:hint="default" w:ascii="Times New Roman" w:hAnsi="Times New Roman" w:cs="Times New Roman"/>
          <w:b/>
          <w:bCs/>
          <w:i w:val="0"/>
          <w:iCs w:val="0"/>
          <w:sz w:val="36"/>
          <w:szCs w:val="36"/>
        </w:rPr>
      </w:pPr>
      <w:r>
        <w:rPr>
          <w:rFonts w:hint="default" w:ascii="Times New Roman" w:hAnsi="Times New Roman" w:cs="Times New Roman"/>
          <w:b/>
          <w:bCs/>
          <w:i w:val="0"/>
          <w:iCs w:val="0"/>
          <w:sz w:val="36"/>
          <w:szCs w:val="36"/>
        </w:rPr>
        <w:t>KHOA TOÁN- ỨNG DỤNG</w:t>
      </w:r>
    </w:p>
    <w:p w14:paraId="01198257">
      <w:pPr>
        <w:spacing w:line="276" w:lineRule="auto"/>
        <w:jc w:val="center"/>
        <w:rPr>
          <w:i w:val="0"/>
          <w:iCs w:val="0"/>
          <w:sz w:val="32"/>
          <w:szCs w:val="32"/>
        </w:rPr>
      </w:pPr>
      <w:r>
        <w:rPr>
          <w:i w:val="0"/>
          <w:iCs w:val="0"/>
          <w:sz w:val="32"/>
          <w:szCs w:val="32"/>
        </w:rPr>
        <w:sym w:font="Wingdings" w:char="F098"/>
      </w:r>
      <w:r>
        <w:rPr>
          <w:i w:val="0"/>
          <w:iCs w:val="0"/>
          <w:sz w:val="32"/>
          <w:szCs w:val="32"/>
        </w:rPr>
        <w:sym w:font="Wingdings" w:char="F026"/>
      </w:r>
      <w:r>
        <w:rPr>
          <w:i w:val="0"/>
          <w:iCs w:val="0"/>
          <w:sz w:val="32"/>
          <w:szCs w:val="32"/>
        </w:rPr>
        <w:sym w:font="Wingdings" w:char="F099"/>
      </w:r>
    </w:p>
    <w:p w14:paraId="4002257D">
      <w:pPr>
        <w:rPr>
          <w:i w:val="0"/>
          <w:iCs w:val="0"/>
        </w:rPr>
      </w:pPr>
    </w:p>
    <w:p w14:paraId="74CC3A0F">
      <w:pPr>
        <w:rPr>
          <w:i w:val="0"/>
          <w:iCs w:val="0"/>
        </w:rPr>
      </w:pPr>
      <w:r>
        <w:rPr>
          <w:i w:val="0"/>
          <w:iCs w:val="0"/>
        </w:rPr>
        <w:drawing>
          <wp:anchor distT="0" distB="0" distL="114300" distR="114300" simplePos="0" relativeHeight="251661312" behindDoc="1" locked="0" layoutInCell="1" allowOverlap="1">
            <wp:simplePos x="0" y="0"/>
            <wp:positionH relativeFrom="margin">
              <wp:align>center</wp:align>
            </wp:positionH>
            <wp:positionV relativeFrom="paragraph">
              <wp:posOffset>6350</wp:posOffset>
            </wp:positionV>
            <wp:extent cx="1967230" cy="1944370"/>
            <wp:effectExtent l="0" t="0" r="4445" b="8255"/>
            <wp:wrapTight wrapText="bothSides">
              <wp:wrapPolygon>
                <wp:start x="9099" y="0"/>
                <wp:lineTo x="8053" y="106"/>
                <wp:lineTo x="4497" y="1376"/>
                <wp:lineTo x="4183" y="1905"/>
                <wp:lineTo x="2615" y="3386"/>
                <wp:lineTo x="2196" y="3915"/>
                <wp:lineTo x="1360" y="5079"/>
                <wp:lineTo x="941" y="5820"/>
                <wp:lineTo x="523" y="6772"/>
                <wp:lineTo x="0" y="8465"/>
                <wp:lineTo x="0" y="12063"/>
                <wp:lineTo x="105" y="13544"/>
                <wp:lineTo x="837" y="15237"/>
                <wp:lineTo x="1883" y="16930"/>
                <wp:lineTo x="1987" y="17248"/>
                <wp:lineTo x="3033" y="18623"/>
                <wp:lineTo x="5752" y="20316"/>
                <wp:lineTo x="5857" y="20634"/>
                <wp:lineTo x="8576" y="21480"/>
                <wp:lineTo x="9413" y="21480"/>
                <wp:lineTo x="12132" y="21480"/>
                <wp:lineTo x="12864" y="21480"/>
                <wp:lineTo x="16106" y="20528"/>
                <wp:lineTo x="16210" y="20316"/>
                <wp:lineTo x="18511" y="18623"/>
                <wp:lineTo x="19975" y="16930"/>
                <wp:lineTo x="20812" y="15237"/>
                <wp:lineTo x="21440" y="13544"/>
                <wp:lineTo x="21544" y="12698"/>
                <wp:lineTo x="21544" y="8465"/>
                <wp:lineTo x="21126" y="6772"/>
                <wp:lineTo x="20289" y="5079"/>
                <wp:lineTo x="19139" y="3386"/>
                <wp:lineTo x="17779" y="2222"/>
                <wp:lineTo x="17047" y="1376"/>
                <wp:lineTo x="13596" y="106"/>
                <wp:lineTo x="12445" y="0"/>
                <wp:lineTo x="9099" y="0"/>
              </wp:wrapPolygon>
            </wp:wrapTight>
            <wp:docPr id="288" name="Image 288" descr="A blue circle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288" name="Image 288" descr="A blue circle with white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67230" cy="1944370"/>
                    </a:xfrm>
                    <a:prstGeom prst="rect">
                      <a:avLst/>
                    </a:prstGeom>
                  </pic:spPr>
                </pic:pic>
              </a:graphicData>
            </a:graphic>
          </wp:anchor>
        </w:drawing>
      </w:r>
    </w:p>
    <w:p w14:paraId="72AB7734">
      <w:pPr>
        <w:rPr>
          <w:i w:val="0"/>
          <w:iCs w:val="0"/>
        </w:rPr>
      </w:pPr>
    </w:p>
    <w:p w14:paraId="70A03403">
      <w:pPr>
        <w:rPr>
          <w:i w:val="0"/>
          <w:iCs w:val="0"/>
        </w:rPr>
      </w:pPr>
    </w:p>
    <w:p w14:paraId="442CCD31">
      <w:pPr>
        <w:rPr>
          <w:i w:val="0"/>
          <w:iCs w:val="0"/>
        </w:rPr>
      </w:pPr>
    </w:p>
    <w:p w14:paraId="7CA939DF">
      <w:pPr>
        <w:rPr>
          <w:i w:val="0"/>
          <w:iCs w:val="0"/>
        </w:rPr>
      </w:pPr>
    </w:p>
    <w:p w14:paraId="32A793AE">
      <w:pPr>
        <w:rPr>
          <w:i w:val="0"/>
          <w:iCs w:val="0"/>
        </w:rPr>
      </w:pPr>
    </w:p>
    <w:p w14:paraId="69AB3D32">
      <w:pPr>
        <w:rPr>
          <w:i w:val="0"/>
          <w:iCs w:val="0"/>
        </w:rPr>
      </w:pPr>
    </w:p>
    <w:p w14:paraId="624F57BC">
      <w:pPr>
        <w:rPr>
          <w:i w:val="0"/>
          <w:iCs w:val="0"/>
        </w:rPr>
      </w:pPr>
    </w:p>
    <w:p w14:paraId="3CCB08BB">
      <w:pPr>
        <w:rPr>
          <w:i w:val="0"/>
          <w:iCs w:val="0"/>
        </w:rPr>
      </w:pPr>
    </w:p>
    <w:p w14:paraId="23210096">
      <w:pPr>
        <w:rPr>
          <w:i w:val="0"/>
          <w:iCs w:val="0"/>
        </w:rPr>
      </w:pPr>
    </w:p>
    <w:p w14:paraId="7D49E19D">
      <w:pPr>
        <w:rPr>
          <w:i w:val="0"/>
          <w:iCs w:val="0"/>
        </w:rPr>
      </w:pPr>
    </w:p>
    <w:p w14:paraId="2726AB50">
      <w:pPr>
        <w:rPr>
          <w:i w:val="0"/>
          <w:iCs w:val="0"/>
        </w:rPr>
      </w:pPr>
    </w:p>
    <w:p w14:paraId="00A8BB33">
      <w:pPr>
        <w:rPr>
          <w:i w:val="0"/>
          <w:iCs w:val="0"/>
        </w:rPr>
      </w:pPr>
    </w:p>
    <w:p w14:paraId="2DABBCAA">
      <w:pPr>
        <w:spacing w:line="360" w:lineRule="auto"/>
        <w:jc w:val="center"/>
        <w:rPr>
          <w:rFonts w:hint="default" w:ascii="Times New Roman" w:hAnsi="Times New Roman" w:cs="Times New Roman"/>
          <w:b/>
          <w:bCs/>
          <w:i w:val="0"/>
          <w:iCs w:val="0"/>
          <w:sz w:val="36"/>
          <w:szCs w:val="36"/>
          <w:lang w:val="en-US"/>
        </w:rPr>
      </w:pPr>
      <w:r>
        <w:rPr>
          <w:rFonts w:hint="default" w:ascii="Times New Roman" w:hAnsi="Times New Roman" w:cs="Times New Roman"/>
          <w:b/>
          <w:bCs/>
          <w:i w:val="0"/>
          <w:iCs w:val="0"/>
          <w:sz w:val="36"/>
          <w:szCs w:val="36"/>
        </w:rPr>
        <w:t xml:space="preserve">BÁO CÁO </w:t>
      </w:r>
      <w:r>
        <w:rPr>
          <w:rFonts w:hint="default" w:ascii="Times New Roman" w:hAnsi="Times New Roman" w:cs="Times New Roman"/>
          <w:b/>
          <w:bCs/>
          <w:i w:val="0"/>
          <w:iCs w:val="0"/>
          <w:sz w:val="36"/>
          <w:szCs w:val="36"/>
          <w:lang w:val="en-US"/>
        </w:rPr>
        <w:t>BÀI TẬP</w:t>
      </w:r>
    </w:p>
    <w:p w14:paraId="03BC89C2">
      <w:pPr>
        <w:spacing w:line="360" w:lineRule="auto"/>
        <w:jc w:val="center"/>
        <w:rPr>
          <w:rFonts w:hint="default" w:ascii="Times New Roman" w:hAnsi="Times New Roman" w:cs="Times New Roman"/>
          <w:i w:val="0"/>
          <w:iCs w:val="0"/>
          <w:sz w:val="32"/>
          <w:szCs w:val="32"/>
          <w:lang w:val="en-US"/>
        </w:rPr>
      </w:pPr>
      <w:r>
        <w:rPr>
          <w:rFonts w:hint="default" w:ascii="Times New Roman" w:hAnsi="Times New Roman" w:cs="Times New Roman"/>
          <w:i w:val="0"/>
          <w:iCs w:val="0"/>
          <w:sz w:val="32"/>
          <w:szCs w:val="32"/>
        </w:rPr>
        <w:t>Đề tài:</w:t>
      </w:r>
      <w:r>
        <w:rPr>
          <w:rFonts w:hint="default" w:ascii="Times New Roman" w:hAnsi="Times New Roman" w:cs="Times New Roman"/>
          <w:i w:val="0"/>
          <w:iCs w:val="0"/>
          <w:sz w:val="32"/>
          <w:szCs w:val="32"/>
          <w:lang w:val="en-US"/>
        </w:rPr>
        <w:t xml:space="preserve"> </w:t>
      </w:r>
      <w:r>
        <w:rPr>
          <w:rFonts w:hint="default" w:ascii="Times New Roman" w:hAnsi="Times New Roman" w:cs="Times New Roman"/>
          <w:b/>
          <w:bCs/>
          <w:i w:val="0"/>
          <w:iCs w:val="0"/>
          <w:sz w:val="32"/>
          <w:szCs w:val="32"/>
          <w:lang w:val="en-US"/>
        </w:rPr>
        <w:t>ỨNG DỤNG PYTORCH TRONG XÂY DỰNG MÔ HÌNH DỰ ĐOÁN GIÁ NHÀ</w:t>
      </w:r>
    </w:p>
    <w:p w14:paraId="0DAF4CA5">
      <w:pPr>
        <w:spacing w:line="360" w:lineRule="auto"/>
        <w:jc w:val="center"/>
        <w:rPr>
          <w:i w:val="0"/>
          <w:iCs w:val="0"/>
          <w:sz w:val="32"/>
          <w:szCs w:val="32"/>
        </w:rPr>
      </w:pPr>
    </w:p>
    <w:p w14:paraId="7B936103">
      <w:pPr>
        <w:rPr>
          <w:i w:val="0"/>
          <w:iCs w:val="0"/>
        </w:rPr>
      </w:pPr>
    </w:p>
    <w:tbl>
      <w:tblPr>
        <w:tblStyle w:val="111"/>
        <w:tblW w:w="7890" w:type="dxa"/>
        <w:tblInd w:w="31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30"/>
        <w:gridCol w:w="540"/>
        <w:gridCol w:w="3420"/>
      </w:tblGrid>
      <w:tr w14:paraId="7A53A8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930" w:type="dxa"/>
          </w:tcPr>
          <w:p w14:paraId="203C56B3">
            <w:pPr>
              <w:widowControl w:val="0"/>
              <w:spacing w:line="360" w:lineRule="auto"/>
              <w:jc w:val="both"/>
              <w:rPr>
                <w:rFonts w:hint="default" w:ascii="Times New Roman" w:hAnsi="Times New Roman" w:cs="Times New Roman"/>
                <w:b/>
                <w:bCs/>
                <w:i w:val="0"/>
                <w:iCs w:val="0"/>
                <w:sz w:val="28"/>
                <w:szCs w:val="28"/>
              </w:rPr>
            </w:pPr>
            <w:r>
              <w:rPr>
                <w:rFonts w:hint="default" w:ascii="Times New Roman" w:hAnsi="Times New Roman" w:cs="Times New Roman"/>
                <w:b/>
                <w:bCs/>
                <w:i w:val="0"/>
                <w:iCs w:val="0"/>
                <w:sz w:val="28"/>
                <w:szCs w:val="28"/>
              </w:rPr>
              <w:t>Giảng viên hướng dẫn</w:t>
            </w:r>
          </w:p>
        </w:tc>
        <w:tc>
          <w:tcPr>
            <w:tcW w:w="540" w:type="dxa"/>
          </w:tcPr>
          <w:p w14:paraId="45D6DBA8">
            <w:pPr>
              <w:widowControl w:val="0"/>
              <w:spacing w:line="360" w:lineRule="auto"/>
              <w:jc w:val="both"/>
              <w:rPr>
                <w:rFonts w:hint="default" w:ascii="Times New Roman" w:hAnsi="Times New Roman" w:cs="Times New Roman"/>
                <w:b/>
                <w:bCs/>
                <w:i w:val="0"/>
                <w:iCs w:val="0"/>
                <w:sz w:val="28"/>
                <w:szCs w:val="28"/>
              </w:rPr>
            </w:pPr>
            <w:r>
              <w:rPr>
                <w:rFonts w:hint="default" w:ascii="Times New Roman" w:hAnsi="Times New Roman" w:cs="Times New Roman"/>
                <w:b/>
                <w:bCs/>
                <w:i w:val="0"/>
                <w:iCs w:val="0"/>
                <w:sz w:val="28"/>
                <w:szCs w:val="28"/>
              </w:rPr>
              <w:t>:</w:t>
            </w:r>
          </w:p>
        </w:tc>
        <w:tc>
          <w:tcPr>
            <w:tcW w:w="3420" w:type="dxa"/>
          </w:tcPr>
          <w:p w14:paraId="5EB59292">
            <w:pPr>
              <w:widowControl w:val="0"/>
              <w:spacing w:line="360" w:lineRule="auto"/>
              <w:jc w:val="both"/>
              <w:rPr>
                <w:rFonts w:hint="default" w:ascii="Times New Roman" w:hAnsi="Times New Roman" w:cs="Times New Roman"/>
                <w:b/>
                <w:bCs/>
                <w:i w:val="0"/>
                <w:iCs w:val="0"/>
                <w:sz w:val="28"/>
                <w:szCs w:val="28"/>
              </w:rPr>
            </w:pPr>
            <w:r>
              <w:rPr>
                <w:rFonts w:hint="default" w:ascii="Times New Roman" w:hAnsi="Times New Roman" w:cs="Times New Roman"/>
                <w:b/>
                <w:bCs/>
                <w:i w:val="0"/>
                <w:iCs w:val="0"/>
                <w:sz w:val="28"/>
                <w:szCs w:val="28"/>
              </w:rPr>
              <w:t>TS. Đỗ Như Tài</w:t>
            </w:r>
          </w:p>
        </w:tc>
      </w:tr>
      <w:tr w14:paraId="795D2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930" w:type="dxa"/>
            <w:shd w:val="clear" w:color="auto" w:fill="auto"/>
            <w:vAlign w:val="top"/>
          </w:tcPr>
          <w:p w14:paraId="400BC9AE">
            <w:pPr>
              <w:widowControl w:val="0"/>
              <w:spacing w:line="360" w:lineRule="auto"/>
              <w:jc w:val="both"/>
              <w:rPr>
                <w:rFonts w:hint="default" w:ascii="Times New Roman" w:hAnsi="Times New Roman" w:cs="Times New Roman" w:eastAsiaTheme="minorEastAsia"/>
                <w:b/>
                <w:bCs/>
                <w:i w:val="0"/>
                <w:iCs w:val="0"/>
                <w:sz w:val="28"/>
                <w:szCs w:val="28"/>
                <w:lang w:val="en-US" w:eastAsia="zh-CN" w:bidi="ar-SA"/>
              </w:rPr>
            </w:pPr>
            <w:r>
              <w:rPr>
                <w:rFonts w:hint="default" w:ascii="Times New Roman" w:hAnsi="Times New Roman" w:cs="Times New Roman"/>
                <w:b/>
                <w:bCs/>
                <w:i w:val="0"/>
                <w:iCs w:val="0"/>
                <w:sz w:val="28"/>
                <w:szCs w:val="28"/>
                <w:lang w:val="en-US" w:eastAsia="zh-CN" w:bidi="ar-SA"/>
              </w:rPr>
              <w:t>Môn</w:t>
            </w:r>
          </w:p>
        </w:tc>
        <w:tc>
          <w:tcPr>
            <w:tcW w:w="540" w:type="dxa"/>
            <w:shd w:val="clear" w:color="auto" w:fill="auto"/>
            <w:vAlign w:val="top"/>
          </w:tcPr>
          <w:p w14:paraId="1F4500E3">
            <w:pPr>
              <w:widowControl w:val="0"/>
              <w:spacing w:line="360" w:lineRule="auto"/>
              <w:jc w:val="both"/>
              <w:rPr>
                <w:rFonts w:hint="default" w:ascii="Times New Roman" w:hAnsi="Times New Roman" w:cs="Times New Roman" w:eastAsiaTheme="minorEastAsia"/>
                <w:b/>
                <w:bCs/>
                <w:i w:val="0"/>
                <w:iCs w:val="0"/>
                <w:sz w:val="28"/>
                <w:szCs w:val="28"/>
                <w:lang w:val="en-US" w:eastAsia="zh-CN" w:bidi="ar-SA"/>
              </w:rPr>
            </w:pPr>
            <w:r>
              <w:rPr>
                <w:rFonts w:hint="default" w:ascii="Times New Roman" w:hAnsi="Times New Roman" w:cs="Times New Roman"/>
                <w:b/>
                <w:bCs/>
                <w:i w:val="0"/>
                <w:iCs w:val="0"/>
                <w:sz w:val="28"/>
                <w:szCs w:val="28"/>
              </w:rPr>
              <w:t>:</w:t>
            </w:r>
          </w:p>
        </w:tc>
        <w:tc>
          <w:tcPr>
            <w:tcW w:w="3420" w:type="dxa"/>
            <w:shd w:val="clear" w:color="auto" w:fill="auto"/>
            <w:vAlign w:val="top"/>
          </w:tcPr>
          <w:p w14:paraId="41E7DEBC">
            <w:pPr>
              <w:widowControl w:val="0"/>
              <w:spacing w:line="360" w:lineRule="auto"/>
              <w:jc w:val="both"/>
              <w:rPr>
                <w:rFonts w:hint="default" w:ascii="Times New Roman" w:hAnsi="Times New Roman" w:cs="Times New Roman" w:eastAsiaTheme="minorEastAsia"/>
                <w:b/>
                <w:bCs/>
                <w:i w:val="0"/>
                <w:iCs w:val="0"/>
                <w:sz w:val="28"/>
                <w:szCs w:val="28"/>
                <w:lang w:val="en-US" w:eastAsia="zh-CN" w:bidi="ar-SA"/>
              </w:rPr>
            </w:pPr>
            <w:r>
              <w:rPr>
                <w:rFonts w:hint="default" w:ascii="Times New Roman" w:hAnsi="Times New Roman" w:cs="Times New Roman"/>
                <w:b/>
                <w:bCs/>
                <w:i w:val="0"/>
                <w:iCs w:val="0"/>
                <w:sz w:val="28"/>
                <w:szCs w:val="28"/>
                <w:lang w:val="en-US" w:eastAsia="zh-CN" w:bidi="ar-SA"/>
              </w:rPr>
              <w:t>Học Sâu</w:t>
            </w:r>
          </w:p>
        </w:tc>
      </w:tr>
      <w:tr w14:paraId="34267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930" w:type="dxa"/>
            <w:shd w:val="clear" w:color="auto" w:fill="auto"/>
            <w:vAlign w:val="top"/>
          </w:tcPr>
          <w:p w14:paraId="106C7A6D">
            <w:pPr>
              <w:widowControl w:val="0"/>
              <w:spacing w:line="360" w:lineRule="auto"/>
              <w:jc w:val="both"/>
              <w:rPr>
                <w:rFonts w:hint="default" w:ascii="Times New Roman" w:hAnsi="Times New Roman" w:cs="Times New Roman"/>
                <w:b/>
                <w:bCs/>
                <w:i w:val="0"/>
                <w:iCs w:val="0"/>
                <w:sz w:val="28"/>
                <w:szCs w:val="28"/>
              </w:rPr>
            </w:pPr>
            <w:r>
              <w:rPr>
                <w:rFonts w:hint="default" w:ascii="Times New Roman" w:hAnsi="Times New Roman" w:cs="Times New Roman"/>
                <w:b/>
                <w:bCs/>
                <w:i w:val="0"/>
                <w:iCs w:val="0"/>
                <w:sz w:val="28"/>
                <w:szCs w:val="28"/>
              </w:rPr>
              <w:t>Sinh viên thực hiện</w:t>
            </w:r>
          </w:p>
        </w:tc>
        <w:tc>
          <w:tcPr>
            <w:tcW w:w="540" w:type="dxa"/>
            <w:shd w:val="clear" w:color="auto" w:fill="auto"/>
            <w:vAlign w:val="top"/>
          </w:tcPr>
          <w:p w14:paraId="07C7320A">
            <w:pPr>
              <w:widowControl w:val="0"/>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w:t>
            </w:r>
          </w:p>
        </w:tc>
        <w:tc>
          <w:tcPr>
            <w:tcW w:w="3420" w:type="dxa"/>
            <w:shd w:val="clear" w:color="auto" w:fill="auto"/>
            <w:vAlign w:val="top"/>
          </w:tcPr>
          <w:p w14:paraId="0F3516FB">
            <w:pPr>
              <w:widowControl w:val="0"/>
              <w:spacing w:line="360" w:lineRule="auto"/>
              <w:jc w:val="both"/>
              <w:rPr>
                <w:rFonts w:hint="default" w:ascii="Times New Roman" w:hAnsi="Times New Roman" w:cs="Times New Roman"/>
                <w:b/>
                <w:bCs/>
                <w:i w:val="0"/>
                <w:iCs w:val="0"/>
                <w:sz w:val="28"/>
                <w:szCs w:val="28"/>
              </w:rPr>
            </w:pPr>
          </w:p>
        </w:tc>
      </w:tr>
      <w:tr w14:paraId="73DBB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930" w:type="dxa"/>
            <w:shd w:val="clear" w:color="auto" w:fill="auto"/>
            <w:vAlign w:val="top"/>
          </w:tcPr>
          <w:p w14:paraId="270020C9">
            <w:pPr>
              <w:widowControl w:val="0"/>
              <w:spacing w:line="360" w:lineRule="auto"/>
              <w:ind w:left="720" w:left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Trần Thu Hiền</w:t>
            </w:r>
          </w:p>
          <w:p w14:paraId="734456A5">
            <w:pPr>
              <w:widowControl w:val="0"/>
              <w:spacing w:line="360" w:lineRule="auto"/>
              <w:ind w:left="720" w:leftChars="0"/>
              <w:jc w:val="both"/>
              <w:rPr>
                <w:rFonts w:hint="default" w:ascii="Times New Roman" w:hAnsi="Times New Roman" w:cs="Times New Roman"/>
                <w:i w:val="0"/>
                <w:iCs w:val="0"/>
                <w:sz w:val="28"/>
                <w:szCs w:val="28"/>
                <w:lang w:val="en-US"/>
              </w:rPr>
            </w:pPr>
            <w:r>
              <w:rPr>
                <w:rFonts w:hint="default" w:ascii="Times New Roman" w:hAnsi="Times New Roman" w:cs="Times New Roman"/>
                <w:i w:val="0"/>
                <w:iCs w:val="0"/>
                <w:sz w:val="28"/>
                <w:szCs w:val="28"/>
                <w:lang w:val="en-US"/>
              </w:rPr>
              <w:t>Nguyễn Thị Thùy Linh</w:t>
            </w:r>
          </w:p>
          <w:p w14:paraId="6204FEEB">
            <w:pPr>
              <w:widowControl w:val="0"/>
              <w:spacing w:line="360" w:lineRule="auto"/>
              <w:ind w:left="720" w:left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Nguyễn Châu Nhật Tường</w:t>
            </w:r>
          </w:p>
          <w:p w14:paraId="486604A6">
            <w:pPr>
              <w:widowControl w:val="0"/>
              <w:spacing w:line="360" w:lineRule="auto"/>
              <w:ind w:left="720" w:left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Phạm Ngọc Phương Uyên</w:t>
            </w:r>
          </w:p>
          <w:p w14:paraId="241E5276">
            <w:pPr>
              <w:widowControl w:val="0"/>
              <w:spacing w:line="360" w:lineRule="auto"/>
              <w:ind w:left="720" w:leftChars="0"/>
              <w:jc w:val="both"/>
              <w:rPr>
                <w:rFonts w:hint="default" w:ascii="Times New Roman" w:hAnsi="Times New Roman" w:cs="Times New Roman"/>
                <w:i w:val="0"/>
                <w:iCs w:val="0"/>
                <w:sz w:val="28"/>
                <w:szCs w:val="28"/>
                <w:lang w:val="en-US"/>
              </w:rPr>
            </w:pPr>
            <w:r>
              <w:rPr>
                <w:rFonts w:hint="default" w:ascii="Times New Roman" w:hAnsi="Times New Roman" w:cs="Times New Roman"/>
                <w:i w:val="0"/>
                <w:iCs w:val="0"/>
                <w:sz w:val="28"/>
                <w:szCs w:val="28"/>
                <w:lang w:val="en-US"/>
              </w:rPr>
              <w:t>Mai Hoàng Hải Yến</w:t>
            </w:r>
          </w:p>
        </w:tc>
        <w:tc>
          <w:tcPr>
            <w:tcW w:w="540" w:type="dxa"/>
            <w:shd w:val="clear" w:color="auto" w:fill="auto"/>
            <w:vAlign w:val="top"/>
          </w:tcPr>
          <w:p w14:paraId="3E71C7B6">
            <w:pPr>
              <w:widowControl w:val="0"/>
              <w:spacing w:line="360" w:lineRule="auto"/>
              <w:ind w:left="720" w:leftChars="0"/>
              <w:jc w:val="both"/>
              <w:rPr>
                <w:rFonts w:hint="default" w:ascii="Times New Roman" w:hAnsi="Times New Roman" w:cs="Times New Roman"/>
                <w:i w:val="0"/>
                <w:iCs w:val="0"/>
                <w:sz w:val="28"/>
                <w:szCs w:val="28"/>
              </w:rPr>
            </w:pPr>
          </w:p>
        </w:tc>
        <w:tc>
          <w:tcPr>
            <w:tcW w:w="3420" w:type="dxa"/>
            <w:shd w:val="clear" w:color="auto" w:fill="auto"/>
            <w:vAlign w:val="top"/>
          </w:tcPr>
          <w:p w14:paraId="7416D23C">
            <w:pPr>
              <w:widowControl w:val="0"/>
              <w:spacing w:line="360" w:lineRule="auto"/>
              <w:ind w:left="720" w:leftChars="0"/>
              <w:jc w:val="both"/>
              <w:rPr>
                <w:rFonts w:hint="default" w:ascii="Times New Roman" w:hAnsi="Times New Roman" w:cs="Times New Roman"/>
                <w:i w:val="0"/>
                <w:iCs w:val="0"/>
                <w:sz w:val="28"/>
                <w:szCs w:val="28"/>
                <w:lang w:val="en-US"/>
              </w:rPr>
            </w:pPr>
            <w:r>
              <w:rPr>
                <w:rFonts w:hint="default" w:ascii="Times New Roman" w:hAnsi="Times New Roman" w:cs="Times New Roman"/>
                <w:i w:val="0"/>
                <w:iCs w:val="0"/>
                <w:sz w:val="28"/>
                <w:szCs w:val="28"/>
                <w:lang w:val="en-US"/>
              </w:rPr>
              <w:t>3123580013</w:t>
            </w:r>
          </w:p>
          <w:p w14:paraId="11CC03C3">
            <w:pPr>
              <w:widowControl w:val="0"/>
              <w:spacing w:line="360" w:lineRule="auto"/>
              <w:ind w:left="720" w:leftChars="0"/>
              <w:jc w:val="both"/>
              <w:rPr>
                <w:rFonts w:hint="default" w:ascii="Times New Roman" w:hAnsi="Times New Roman" w:cs="Times New Roman"/>
                <w:i w:val="0"/>
                <w:iCs w:val="0"/>
                <w:sz w:val="28"/>
                <w:szCs w:val="28"/>
                <w:lang w:val="en-US"/>
              </w:rPr>
            </w:pPr>
            <w:r>
              <w:rPr>
                <w:rFonts w:hint="default" w:ascii="Times New Roman" w:hAnsi="Times New Roman" w:cs="Times New Roman"/>
                <w:i w:val="0"/>
                <w:iCs w:val="0"/>
                <w:sz w:val="28"/>
                <w:szCs w:val="28"/>
                <w:lang w:val="en-US"/>
              </w:rPr>
              <w:t>3123580021</w:t>
            </w:r>
          </w:p>
          <w:p w14:paraId="5C0CBAE6">
            <w:pPr>
              <w:widowControl w:val="0"/>
              <w:spacing w:line="360" w:lineRule="auto"/>
              <w:ind w:left="720" w:leftChars="0"/>
              <w:jc w:val="both"/>
              <w:rPr>
                <w:rFonts w:hint="default" w:ascii="Times New Roman" w:hAnsi="Times New Roman" w:cs="Times New Roman"/>
                <w:i w:val="0"/>
                <w:iCs w:val="0"/>
                <w:sz w:val="28"/>
                <w:szCs w:val="28"/>
                <w:lang w:val="en-US"/>
              </w:rPr>
            </w:pPr>
            <w:r>
              <w:rPr>
                <w:rFonts w:hint="default" w:ascii="Times New Roman" w:hAnsi="Times New Roman" w:cs="Times New Roman"/>
                <w:i w:val="0"/>
                <w:iCs w:val="0"/>
                <w:sz w:val="28"/>
                <w:szCs w:val="28"/>
                <w:lang w:val="en-US"/>
              </w:rPr>
              <w:t>3123580060</w:t>
            </w:r>
          </w:p>
          <w:p w14:paraId="542FC163">
            <w:pPr>
              <w:widowControl w:val="0"/>
              <w:spacing w:line="360" w:lineRule="auto"/>
              <w:ind w:left="720" w:leftChars="0"/>
              <w:jc w:val="both"/>
              <w:rPr>
                <w:rFonts w:hint="default" w:ascii="Times New Roman" w:hAnsi="Times New Roman" w:cs="Times New Roman"/>
                <w:i w:val="0"/>
                <w:iCs w:val="0"/>
                <w:sz w:val="28"/>
                <w:szCs w:val="28"/>
                <w:lang w:val="en-US"/>
              </w:rPr>
            </w:pPr>
            <w:r>
              <w:rPr>
                <w:rFonts w:hint="default" w:ascii="Times New Roman" w:hAnsi="Times New Roman" w:cs="Times New Roman"/>
                <w:i w:val="0"/>
                <w:iCs w:val="0"/>
                <w:sz w:val="28"/>
                <w:szCs w:val="28"/>
                <w:lang w:val="en-US"/>
              </w:rPr>
              <w:t>3123580061</w:t>
            </w:r>
          </w:p>
          <w:p w14:paraId="09EF6373">
            <w:pPr>
              <w:widowControl w:val="0"/>
              <w:spacing w:line="360" w:lineRule="auto"/>
              <w:ind w:left="720" w:leftChars="0"/>
              <w:jc w:val="both"/>
              <w:rPr>
                <w:rFonts w:hint="default" w:ascii="Times New Roman" w:hAnsi="Times New Roman" w:cs="Times New Roman"/>
                <w:i w:val="0"/>
                <w:iCs w:val="0"/>
                <w:sz w:val="28"/>
                <w:szCs w:val="28"/>
                <w:lang w:val="en-US"/>
              </w:rPr>
            </w:pPr>
            <w:r>
              <w:rPr>
                <w:rFonts w:hint="default" w:ascii="Times New Roman" w:hAnsi="Times New Roman" w:cs="Times New Roman"/>
                <w:i w:val="0"/>
                <w:iCs w:val="0"/>
                <w:sz w:val="28"/>
                <w:szCs w:val="28"/>
                <w:lang w:val="en-US"/>
              </w:rPr>
              <w:t>3123580068</w:t>
            </w:r>
          </w:p>
        </w:tc>
      </w:tr>
      <w:tr w14:paraId="616C09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930" w:type="dxa"/>
            <w:shd w:val="clear" w:color="auto" w:fill="auto"/>
            <w:vAlign w:val="top"/>
          </w:tcPr>
          <w:p w14:paraId="4F189C0F">
            <w:pPr>
              <w:widowControl w:val="0"/>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 xml:space="preserve">Lớp </w:t>
            </w:r>
          </w:p>
        </w:tc>
        <w:tc>
          <w:tcPr>
            <w:tcW w:w="540" w:type="dxa"/>
            <w:shd w:val="clear" w:color="auto" w:fill="auto"/>
            <w:vAlign w:val="top"/>
          </w:tcPr>
          <w:p w14:paraId="2FFD76DB">
            <w:pPr>
              <w:widowControl w:val="0"/>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w:t>
            </w:r>
          </w:p>
        </w:tc>
        <w:tc>
          <w:tcPr>
            <w:tcW w:w="3420" w:type="dxa"/>
            <w:shd w:val="clear" w:color="auto" w:fill="auto"/>
            <w:vAlign w:val="top"/>
          </w:tcPr>
          <w:p w14:paraId="2E19C83B">
            <w:pPr>
              <w:widowControl w:val="0"/>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DDU1231</w:t>
            </w:r>
          </w:p>
        </w:tc>
      </w:tr>
    </w:tbl>
    <w:p w14:paraId="4BD059E7">
      <w:pPr>
        <w:rPr>
          <w:i w:val="0"/>
          <w:iCs w:val="0"/>
        </w:rPr>
      </w:pPr>
    </w:p>
    <w:p w14:paraId="135E9BFF">
      <w:pPr>
        <w:rPr>
          <w:i w:val="0"/>
          <w:iCs w:val="0"/>
        </w:rPr>
      </w:pPr>
    </w:p>
    <w:p w14:paraId="2B30EA24">
      <w:pPr>
        <w:jc w:val="center"/>
        <w:rPr>
          <w:i w:val="0"/>
          <w:iCs w:val="0"/>
        </w:rPr>
      </w:pPr>
    </w:p>
    <w:p w14:paraId="2391D094">
      <w:pPr>
        <w:jc w:val="center"/>
        <w:rPr>
          <w:rFonts w:hint="default" w:ascii="Times New Roman" w:hAnsi="Times New Roman" w:cs="Times New Roman"/>
          <w:i w:val="0"/>
          <w:iCs w:val="0"/>
          <w:lang w:val="en-US"/>
        </w:rPr>
      </w:pPr>
      <w:r>
        <w:rPr>
          <w:rFonts w:hint="default" w:ascii="Times New Roman" w:hAnsi="Times New Roman" w:cs="Times New Roman"/>
          <w:i w:val="0"/>
          <w:iCs w:val="0"/>
        </w:rPr>
        <w:t xml:space="preserve">Thành phố Hồ Chí Minh, tháng </w:t>
      </w:r>
      <w:r>
        <w:rPr>
          <w:rFonts w:hint="default" w:ascii="Times New Roman" w:hAnsi="Times New Roman" w:cs="Times New Roman"/>
          <w:i w:val="0"/>
          <w:iCs w:val="0"/>
          <w:lang w:val="en-US"/>
        </w:rPr>
        <w:t>9</w:t>
      </w:r>
      <w:r>
        <w:rPr>
          <w:rFonts w:hint="default" w:ascii="Times New Roman" w:hAnsi="Times New Roman" w:cs="Times New Roman"/>
          <w:i w:val="0"/>
          <w:iCs w:val="0"/>
        </w:rPr>
        <w:t xml:space="preserve"> năm 202</w:t>
      </w:r>
      <w:r>
        <w:rPr>
          <w:rFonts w:hint="default" w:ascii="Times New Roman" w:hAnsi="Times New Roman" w:cs="Times New Roman"/>
          <w:i w:val="0"/>
          <w:iCs w:val="0"/>
          <w:lang w:val="en-US"/>
        </w:rPr>
        <w:t>6</w:t>
      </w:r>
    </w:p>
    <w:p w14:paraId="7BF6C98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i w:val="0"/>
          <w:iCs w:val="0"/>
          <w:color w:val="1F1F1F"/>
          <w:sz w:val="30"/>
          <w:szCs w:val="30"/>
        </w:rPr>
      </w:pPr>
      <w:r>
        <w:rPr>
          <w:i w:val="0"/>
          <w:iCs w:val="0"/>
          <w:sz w:val="26"/>
        </w:rPr>
        <mc:AlternateContent>
          <mc:Choice Requires="wps">
            <w:drawing>
              <wp:anchor distT="0" distB="0" distL="114300" distR="114300" simplePos="0" relativeHeight="251663360" behindDoc="0" locked="0" layoutInCell="1" allowOverlap="1">
                <wp:simplePos x="0" y="0"/>
                <wp:positionH relativeFrom="column">
                  <wp:posOffset>-1400810</wp:posOffset>
                </wp:positionH>
                <wp:positionV relativeFrom="paragraph">
                  <wp:posOffset>1468120</wp:posOffset>
                </wp:positionV>
                <wp:extent cx="8536305" cy="5787390"/>
                <wp:effectExtent l="5080" t="5080" r="8255" b="12065"/>
                <wp:wrapNone/>
                <wp:docPr id="11" name="Text Box 11"/>
                <wp:cNvGraphicFramePr/>
                <a:graphic xmlns:a="http://schemas.openxmlformats.org/drawingml/2006/main">
                  <a:graphicData uri="http://schemas.microsoft.com/office/word/2010/wordprocessingShape">
                    <wps:wsp>
                      <wps:cNvSpPr txBox="1"/>
                      <wps:spPr>
                        <a:xfrm rot="16200000">
                          <a:off x="1230630" y="2515870"/>
                          <a:ext cx="8536305" cy="57873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tbl>
                            <w:tblPr>
                              <w:tblStyle w:val="111"/>
                              <w:tblW w:w="13595" w:type="dxa"/>
                              <w:tblInd w:w="-2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7"/>
                              <w:gridCol w:w="3032"/>
                              <w:gridCol w:w="1864"/>
                              <w:gridCol w:w="5569"/>
                              <w:gridCol w:w="2273"/>
                            </w:tblGrid>
                            <w:tr w14:paraId="4FF0D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1" w:hRule="atLeast"/>
                              </w:trPr>
                              <w:tc>
                                <w:tcPr>
                                  <w:tcW w:w="857" w:type="dxa"/>
                                </w:tcPr>
                                <w:p w14:paraId="70E91326">
                                  <w:pPr>
                                    <w:widowControl w:val="0"/>
                                    <w:jc w:val="center"/>
                                    <w:rPr>
                                      <w:rFonts w:hint="default" w:ascii="Times New Roman" w:hAnsi="Times New Roman" w:cs="Times New Roman"/>
                                      <w:b/>
                                      <w:bCs/>
                                      <w:sz w:val="26"/>
                                      <w:szCs w:val="26"/>
                                    </w:rPr>
                                  </w:pPr>
                                  <w:r>
                                    <w:rPr>
                                      <w:rFonts w:hint="default" w:ascii="Times New Roman" w:hAnsi="Times New Roman" w:cs="Times New Roman"/>
                                      <w:b/>
                                      <w:bCs/>
                                      <w:sz w:val="26"/>
                                      <w:szCs w:val="26"/>
                                    </w:rPr>
                                    <w:t>STT</w:t>
                                  </w:r>
                                </w:p>
                              </w:tc>
                              <w:tc>
                                <w:tcPr>
                                  <w:tcW w:w="3032" w:type="dxa"/>
                                </w:tcPr>
                                <w:p w14:paraId="790EFB0C">
                                  <w:pPr>
                                    <w:widowControl w:val="0"/>
                                    <w:jc w:val="center"/>
                                    <w:rPr>
                                      <w:rFonts w:hint="default" w:ascii="Times New Roman" w:hAnsi="Times New Roman" w:cs="Times New Roman"/>
                                      <w:b/>
                                      <w:bCs/>
                                      <w:sz w:val="26"/>
                                      <w:szCs w:val="26"/>
                                    </w:rPr>
                                  </w:pPr>
                                  <w:r>
                                    <w:rPr>
                                      <w:rFonts w:hint="default" w:ascii="Times New Roman" w:hAnsi="Times New Roman" w:cs="Times New Roman"/>
                                      <w:b/>
                                      <w:bCs/>
                                      <w:sz w:val="26"/>
                                      <w:szCs w:val="26"/>
                                    </w:rPr>
                                    <w:t>Họ và tên</w:t>
                                  </w:r>
                                </w:p>
                              </w:tc>
                              <w:tc>
                                <w:tcPr>
                                  <w:tcW w:w="1864" w:type="dxa"/>
                                </w:tcPr>
                                <w:p w14:paraId="6138DD9B">
                                  <w:pPr>
                                    <w:widowControl w:val="0"/>
                                    <w:jc w:val="center"/>
                                    <w:rPr>
                                      <w:rFonts w:hint="default" w:ascii="Times New Roman" w:hAnsi="Times New Roman" w:cs="Times New Roman"/>
                                      <w:b/>
                                      <w:bCs/>
                                      <w:sz w:val="26"/>
                                      <w:szCs w:val="26"/>
                                    </w:rPr>
                                  </w:pPr>
                                  <w:r>
                                    <w:rPr>
                                      <w:rFonts w:hint="default" w:ascii="Times New Roman" w:hAnsi="Times New Roman" w:cs="Times New Roman"/>
                                      <w:b/>
                                      <w:bCs/>
                                      <w:sz w:val="26"/>
                                      <w:szCs w:val="26"/>
                                    </w:rPr>
                                    <w:t>MSSV</w:t>
                                  </w:r>
                                </w:p>
                              </w:tc>
                              <w:tc>
                                <w:tcPr>
                                  <w:tcW w:w="5569" w:type="dxa"/>
                                </w:tcPr>
                                <w:p w14:paraId="0D63405D">
                                  <w:pPr>
                                    <w:widowControl w:val="0"/>
                                    <w:jc w:val="center"/>
                                    <w:rPr>
                                      <w:rFonts w:hint="default" w:ascii="Times New Roman" w:hAnsi="Times New Roman" w:cs="Times New Roman"/>
                                      <w:b/>
                                      <w:bCs/>
                                      <w:sz w:val="26"/>
                                      <w:szCs w:val="26"/>
                                    </w:rPr>
                                  </w:pPr>
                                  <w:r>
                                    <w:rPr>
                                      <w:rFonts w:hint="default" w:ascii="Times New Roman" w:hAnsi="Times New Roman" w:cs="Times New Roman"/>
                                      <w:b/>
                                      <w:bCs/>
                                      <w:sz w:val="26"/>
                                      <w:szCs w:val="26"/>
                                    </w:rPr>
                                    <w:t>Nhiệm vụ</w:t>
                                  </w:r>
                                </w:p>
                              </w:tc>
                              <w:tc>
                                <w:tcPr>
                                  <w:tcW w:w="2273" w:type="dxa"/>
                                </w:tcPr>
                                <w:p w14:paraId="242545E7">
                                  <w:pPr>
                                    <w:widowControl w:val="0"/>
                                    <w:jc w:val="center"/>
                                    <w:rPr>
                                      <w:rFonts w:hint="default" w:ascii="Times New Roman" w:hAnsi="Times New Roman" w:cs="Times New Roman"/>
                                      <w:b/>
                                      <w:bCs/>
                                      <w:sz w:val="26"/>
                                      <w:szCs w:val="26"/>
                                    </w:rPr>
                                  </w:pPr>
                                  <w:r>
                                    <w:rPr>
                                      <w:rFonts w:hint="default" w:ascii="Times New Roman" w:hAnsi="Times New Roman" w:cs="Times New Roman"/>
                                      <w:b/>
                                      <w:bCs/>
                                      <w:sz w:val="26"/>
                                      <w:szCs w:val="26"/>
                                    </w:rPr>
                                    <w:t>Mức độ đóng góp</w:t>
                                  </w:r>
                                </w:p>
                              </w:tc>
                            </w:tr>
                            <w:tr w14:paraId="3BC67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2" w:hRule="atLeast"/>
                              </w:trPr>
                              <w:tc>
                                <w:tcPr>
                                  <w:tcW w:w="857" w:type="dxa"/>
                                </w:tcPr>
                                <w:p w14:paraId="19F3E972">
                                  <w:pPr>
                                    <w:widowControl w:val="0"/>
                                    <w:jc w:val="center"/>
                                    <w:rPr>
                                      <w:rFonts w:hint="default" w:ascii="Times New Roman" w:hAnsi="Times New Roman" w:cs="Times New Roman"/>
                                      <w:sz w:val="26"/>
                                      <w:szCs w:val="26"/>
                                    </w:rPr>
                                  </w:pPr>
                                  <w:r>
                                    <w:rPr>
                                      <w:rFonts w:hint="default" w:ascii="Times New Roman" w:hAnsi="Times New Roman" w:cs="Times New Roman"/>
                                      <w:sz w:val="26"/>
                                      <w:szCs w:val="26"/>
                                    </w:rPr>
                                    <w:t>1</w:t>
                                  </w:r>
                                </w:p>
                              </w:tc>
                              <w:tc>
                                <w:tcPr>
                                  <w:tcW w:w="3032" w:type="dxa"/>
                                </w:tcPr>
                                <w:p w14:paraId="5F5B19CF">
                                  <w:pPr>
                                    <w:widowControl w:val="0"/>
                                    <w:jc w:val="center"/>
                                    <w:rPr>
                                      <w:rFonts w:hint="default" w:ascii="Times New Roman" w:hAnsi="Times New Roman" w:cs="Times New Roman"/>
                                      <w:sz w:val="26"/>
                                      <w:szCs w:val="26"/>
                                    </w:rPr>
                                  </w:pPr>
                                  <w:r>
                                    <w:rPr>
                                      <w:rFonts w:hint="default" w:ascii="Times New Roman" w:hAnsi="Times New Roman" w:cs="Times New Roman"/>
                                      <w:sz w:val="26"/>
                                      <w:szCs w:val="26"/>
                                    </w:rPr>
                                    <w:t>Trần Thu Hiền</w:t>
                                  </w:r>
                                </w:p>
                              </w:tc>
                              <w:tc>
                                <w:tcPr>
                                  <w:tcW w:w="1864" w:type="dxa"/>
                                </w:tcPr>
                                <w:p w14:paraId="5ED6DA69">
                                  <w:pPr>
                                    <w:widowControl w:val="0"/>
                                    <w:jc w:val="center"/>
                                    <w:rPr>
                                      <w:rFonts w:hint="default" w:ascii="Times New Roman" w:hAnsi="Times New Roman" w:cs="Times New Roman"/>
                                      <w:sz w:val="26"/>
                                      <w:szCs w:val="26"/>
                                    </w:rPr>
                                  </w:pPr>
                                  <w:r>
                                    <w:rPr>
                                      <w:rFonts w:hint="default" w:ascii="Times New Roman" w:hAnsi="Times New Roman" w:cs="Times New Roman"/>
                                      <w:sz w:val="26"/>
                                      <w:szCs w:val="26"/>
                                    </w:rPr>
                                    <w:t>3123580013</w:t>
                                  </w:r>
                                </w:p>
                              </w:tc>
                              <w:tc>
                                <w:tcPr>
                                  <w:tcW w:w="5569" w:type="dxa"/>
                                </w:tcPr>
                                <w:p w14:paraId="74A30223">
                                  <w:pPr>
                                    <w:pStyle w:val="249"/>
                                    <w:widowControl w:val="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Code làm sạch dữ liệu ban đầu</w:t>
                                  </w:r>
                                </w:p>
                                <w:p w14:paraId="4D12C8A7">
                                  <w:pPr>
                                    <w:pStyle w:val="249"/>
                                    <w:widowControl w:val="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Hoàn thành báo cáo Chương 1</w:t>
                                  </w:r>
                                </w:p>
                              </w:tc>
                              <w:tc>
                                <w:tcPr>
                                  <w:tcW w:w="2273" w:type="dxa"/>
                                </w:tcPr>
                                <w:p w14:paraId="0096C007">
                                  <w:pPr>
                                    <w:widowControl w:val="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20%</w:t>
                                  </w:r>
                                </w:p>
                              </w:tc>
                            </w:tr>
                            <w:tr w14:paraId="2532D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7" w:hRule="atLeast"/>
                              </w:trPr>
                              <w:tc>
                                <w:tcPr>
                                  <w:tcW w:w="857" w:type="dxa"/>
                                </w:tcPr>
                                <w:p w14:paraId="50E93F20">
                                  <w:pPr>
                                    <w:widowControl w:val="0"/>
                                    <w:jc w:val="center"/>
                                    <w:rPr>
                                      <w:rFonts w:hint="default" w:ascii="Times New Roman" w:hAnsi="Times New Roman" w:cs="Times New Roman"/>
                                      <w:sz w:val="26"/>
                                      <w:szCs w:val="26"/>
                                    </w:rPr>
                                  </w:pPr>
                                  <w:r>
                                    <w:rPr>
                                      <w:rFonts w:hint="default" w:ascii="Times New Roman" w:hAnsi="Times New Roman" w:cs="Times New Roman"/>
                                      <w:sz w:val="26"/>
                                      <w:szCs w:val="26"/>
                                    </w:rPr>
                                    <w:t>2</w:t>
                                  </w:r>
                                </w:p>
                              </w:tc>
                              <w:tc>
                                <w:tcPr>
                                  <w:tcW w:w="3032" w:type="dxa"/>
                                </w:tcPr>
                                <w:p w14:paraId="2D9FAE34">
                                  <w:pPr>
                                    <w:widowControl w:val="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Nguyễn Thị Thùy Linh</w:t>
                                  </w:r>
                                </w:p>
                              </w:tc>
                              <w:tc>
                                <w:tcPr>
                                  <w:tcW w:w="1864" w:type="dxa"/>
                                </w:tcPr>
                                <w:p w14:paraId="55FEFC19">
                                  <w:pPr>
                                    <w:widowControl w:val="0"/>
                                    <w:jc w:val="center"/>
                                    <w:rPr>
                                      <w:rFonts w:hint="default" w:ascii="Times New Roman" w:hAnsi="Times New Roman" w:cs="Times New Roman"/>
                                      <w:sz w:val="26"/>
                                      <w:szCs w:val="26"/>
                                      <w:lang w:val="en-US"/>
                                    </w:rPr>
                                  </w:pPr>
                                  <w:r>
                                    <w:rPr>
                                      <w:rFonts w:hint="default" w:ascii="Times New Roman" w:hAnsi="Times New Roman" w:cs="Times New Roman"/>
                                      <w:sz w:val="26"/>
                                      <w:szCs w:val="26"/>
                                    </w:rPr>
                                    <w:t>31235800</w:t>
                                  </w:r>
                                  <w:r>
                                    <w:rPr>
                                      <w:rFonts w:hint="default" w:ascii="Times New Roman" w:hAnsi="Times New Roman" w:cs="Times New Roman"/>
                                      <w:sz w:val="26"/>
                                      <w:szCs w:val="26"/>
                                      <w:lang w:val="en-US"/>
                                    </w:rPr>
                                    <w:t>21</w:t>
                                  </w:r>
                                </w:p>
                              </w:tc>
                              <w:tc>
                                <w:tcPr>
                                  <w:tcW w:w="5569" w:type="dxa"/>
                                </w:tcPr>
                                <w:p w14:paraId="3D555235">
                                  <w:pPr>
                                    <w:widowControl w:val="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Thiết kế, cài đặt và huấn luyện mô hình MLP</w:t>
                                  </w:r>
                                </w:p>
                                <w:p w14:paraId="4C6E225E">
                                  <w:pPr>
                                    <w:widowControl w:val="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Hoàn thành báo cáo Chương 5</w:t>
                                  </w:r>
                                </w:p>
                                <w:p w14:paraId="745033FC">
                                  <w:pPr>
                                    <w:widowControl w:val="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 xml:space="preserve">Tổng hợp, tối ưu </w:t>
                                  </w:r>
                                  <w:r>
                                    <w:rPr>
                                      <w:rFonts w:hint="default" w:ascii="Times New Roman" w:hAnsi="Times New Roman" w:cs="Times New Roman"/>
                                      <w:sz w:val="26"/>
                                      <w:szCs w:val="26"/>
                                      <w:lang w:val="en-US"/>
                                    </w:rPr>
                                    <w:t>code</w:t>
                                  </w:r>
                                </w:p>
                              </w:tc>
                              <w:tc>
                                <w:tcPr>
                                  <w:tcW w:w="2273" w:type="dxa"/>
                                </w:tcPr>
                                <w:p w14:paraId="5EC151C6">
                                  <w:pPr>
                                    <w:widowControl w:val="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20%</w:t>
                                  </w:r>
                                </w:p>
                              </w:tc>
                            </w:tr>
                            <w:tr w14:paraId="1AB89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6" w:hRule="atLeast"/>
                              </w:trPr>
                              <w:tc>
                                <w:tcPr>
                                  <w:tcW w:w="857" w:type="dxa"/>
                                </w:tcPr>
                                <w:p w14:paraId="3BB80BF4">
                                  <w:pPr>
                                    <w:widowControl w:val="0"/>
                                    <w:jc w:val="center"/>
                                    <w:rPr>
                                      <w:rFonts w:hint="default" w:ascii="Times New Roman" w:hAnsi="Times New Roman" w:cs="Times New Roman"/>
                                      <w:sz w:val="26"/>
                                      <w:szCs w:val="26"/>
                                    </w:rPr>
                                  </w:pPr>
                                  <w:r>
                                    <w:rPr>
                                      <w:rFonts w:hint="default" w:ascii="Times New Roman" w:hAnsi="Times New Roman" w:cs="Times New Roman"/>
                                      <w:sz w:val="26"/>
                                      <w:szCs w:val="26"/>
                                    </w:rPr>
                                    <w:t>3</w:t>
                                  </w:r>
                                </w:p>
                              </w:tc>
                              <w:tc>
                                <w:tcPr>
                                  <w:tcW w:w="3032" w:type="dxa"/>
                                </w:tcPr>
                                <w:p w14:paraId="0EE4D1A9">
                                  <w:pPr>
                                    <w:widowControl w:val="0"/>
                                    <w:jc w:val="center"/>
                                    <w:rPr>
                                      <w:rFonts w:hint="default" w:ascii="Times New Roman" w:hAnsi="Times New Roman" w:cs="Times New Roman"/>
                                      <w:sz w:val="26"/>
                                      <w:szCs w:val="26"/>
                                    </w:rPr>
                                  </w:pPr>
                                  <w:r>
                                    <w:rPr>
                                      <w:rFonts w:hint="default" w:ascii="Times New Roman" w:hAnsi="Times New Roman" w:cs="Times New Roman"/>
                                      <w:sz w:val="26"/>
                                      <w:szCs w:val="26"/>
                                    </w:rPr>
                                    <w:t>Nguyễn Châu Nhật Tường</w:t>
                                  </w:r>
                                </w:p>
                              </w:tc>
                              <w:tc>
                                <w:tcPr>
                                  <w:tcW w:w="1864" w:type="dxa"/>
                                </w:tcPr>
                                <w:p w14:paraId="4BE0A2EF">
                                  <w:pPr>
                                    <w:widowControl w:val="0"/>
                                    <w:jc w:val="center"/>
                                    <w:rPr>
                                      <w:rFonts w:hint="default" w:ascii="Times New Roman" w:hAnsi="Times New Roman" w:cs="Times New Roman"/>
                                      <w:sz w:val="26"/>
                                      <w:szCs w:val="26"/>
                                      <w:lang w:val="en-US"/>
                                    </w:rPr>
                                  </w:pPr>
                                  <w:r>
                                    <w:rPr>
                                      <w:rFonts w:hint="default" w:ascii="Times New Roman" w:hAnsi="Times New Roman" w:cs="Times New Roman"/>
                                      <w:sz w:val="26"/>
                                      <w:szCs w:val="26"/>
                                    </w:rPr>
                                    <w:t>312358006</w:t>
                                  </w:r>
                                  <w:r>
                                    <w:rPr>
                                      <w:rFonts w:hint="default" w:ascii="Times New Roman" w:hAnsi="Times New Roman" w:cs="Times New Roman"/>
                                      <w:sz w:val="26"/>
                                      <w:szCs w:val="26"/>
                                      <w:lang w:val="en-US"/>
                                    </w:rPr>
                                    <w:t>0</w:t>
                                  </w:r>
                                </w:p>
                              </w:tc>
                              <w:tc>
                                <w:tcPr>
                                  <w:tcW w:w="5569" w:type="dxa"/>
                                </w:tcPr>
                                <w:p w14:paraId="20B62058">
                                  <w:pPr>
                                    <w:widowControl w:val="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Thực hiện phân tích khám phá dữ liệu (EDA)</w:t>
                                  </w:r>
                                </w:p>
                                <w:p w14:paraId="0F9B0F22">
                                  <w:pPr>
                                    <w:widowControl w:val="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Hoàn thành báo cáo Chương 2</w:t>
                                  </w:r>
                                </w:p>
                              </w:tc>
                              <w:tc>
                                <w:tcPr>
                                  <w:tcW w:w="2273" w:type="dxa"/>
                                </w:tcPr>
                                <w:p w14:paraId="1A8EC737">
                                  <w:pPr>
                                    <w:widowControl w:val="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20%</w:t>
                                  </w:r>
                                </w:p>
                              </w:tc>
                            </w:tr>
                            <w:tr w14:paraId="7D33B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6" w:hRule="atLeast"/>
                              </w:trPr>
                              <w:tc>
                                <w:tcPr>
                                  <w:tcW w:w="857" w:type="dxa"/>
                                </w:tcPr>
                                <w:p w14:paraId="441271A7">
                                  <w:pPr>
                                    <w:widowControl w:val="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4</w:t>
                                  </w:r>
                                </w:p>
                              </w:tc>
                              <w:tc>
                                <w:tcPr>
                                  <w:tcW w:w="3032" w:type="dxa"/>
                                  <w:shd w:val="clear" w:color="auto" w:fill="auto"/>
                                  <w:vAlign w:val="top"/>
                                </w:tcPr>
                                <w:p w14:paraId="4C036D61">
                                  <w:pPr>
                                    <w:widowControl w:val="0"/>
                                    <w:jc w:val="center"/>
                                    <w:rPr>
                                      <w:rFonts w:hint="default" w:ascii="Times New Roman" w:hAnsi="Times New Roman" w:cs="Times New Roman" w:eastAsiaTheme="minorEastAsia"/>
                                      <w:sz w:val="26"/>
                                      <w:szCs w:val="26"/>
                                      <w:lang w:val="en-US" w:eastAsia="zh-CN" w:bidi="ar-SA"/>
                                    </w:rPr>
                                  </w:pPr>
                                  <w:r>
                                    <w:rPr>
                                      <w:rFonts w:hint="default" w:ascii="Times New Roman" w:hAnsi="Times New Roman" w:cs="Times New Roman"/>
                                      <w:sz w:val="26"/>
                                      <w:szCs w:val="26"/>
                                    </w:rPr>
                                    <w:t>Phạm Ngọc Phương Uyên</w:t>
                                  </w:r>
                                </w:p>
                              </w:tc>
                              <w:tc>
                                <w:tcPr>
                                  <w:tcW w:w="1864" w:type="dxa"/>
                                  <w:shd w:val="clear" w:color="auto" w:fill="auto"/>
                                  <w:vAlign w:val="top"/>
                                </w:tcPr>
                                <w:p w14:paraId="2A1C75CD">
                                  <w:pPr>
                                    <w:widowControl w:val="0"/>
                                    <w:jc w:val="center"/>
                                    <w:rPr>
                                      <w:rFonts w:hint="default" w:ascii="Times New Roman" w:hAnsi="Times New Roman" w:cs="Times New Roman" w:eastAsiaTheme="minorEastAsia"/>
                                      <w:sz w:val="26"/>
                                      <w:szCs w:val="26"/>
                                      <w:lang w:val="en-US" w:eastAsia="zh-CN" w:bidi="ar-SA"/>
                                    </w:rPr>
                                  </w:pPr>
                                  <w:r>
                                    <w:rPr>
                                      <w:rFonts w:hint="default" w:ascii="Times New Roman" w:hAnsi="Times New Roman" w:cs="Times New Roman"/>
                                      <w:sz w:val="26"/>
                                      <w:szCs w:val="26"/>
                                    </w:rPr>
                                    <w:t>3123580061</w:t>
                                  </w:r>
                                </w:p>
                              </w:tc>
                              <w:tc>
                                <w:tcPr>
                                  <w:tcW w:w="5569" w:type="dxa"/>
                                  <w:shd w:val="clear" w:color="auto" w:fill="auto"/>
                                  <w:vAlign w:val="top"/>
                                </w:tcPr>
                                <w:p w14:paraId="2022EA98">
                                  <w:pPr>
                                    <w:widowControl w:val="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bidi="ar-SA"/>
                                    </w:rPr>
                                    <w:t xml:space="preserve">- </w:t>
                                  </w:r>
                                  <w:r>
                                    <w:rPr>
                                      <w:rFonts w:hint="default" w:ascii="Times New Roman" w:hAnsi="Times New Roman" w:eastAsia="SimSun" w:cs="Times New Roman"/>
                                      <w:sz w:val="26"/>
                                      <w:szCs w:val="26"/>
                                    </w:rPr>
                                    <w:t>Thiết kế, cài đặt và tối ưu mô hình MLP</w:t>
                                  </w:r>
                                </w:p>
                                <w:p w14:paraId="40392A4F">
                                  <w:pPr>
                                    <w:widowControl w:val="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Hoàn thành báo cáo chương 4</w:t>
                                  </w:r>
                                </w:p>
                                <w:p w14:paraId="2680F62C">
                                  <w:pPr>
                                    <w:widowControl w:val="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rPr>
                                    <w:t>- Tổng hợp bài báo cáo</w:t>
                                  </w:r>
                                </w:p>
                              </w:tc>
                              <w:tc>
                                <w:tcPr>
                                  <w:tcW w:w="2273" w:type="dxa"/>
                                </w:tcPr>
                                <w:p w14:paraId="60FB53D6">
                                  <w:pPr>
                                    <w:widowControl w:val="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20%</w:t>
                                  </w:r>
                                </w:p>
                              </w:tc>
                            </w:tr>
                            <w:tr w14:paraId="46D12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2" w:hRule="atLeast"/>
                              </w:trPr>
                              <w:tc>
                                <w:tcPr>
                                  <w:tcW w:w="857" w:type="dxa"/>
                                </w:tcPr>
                                <w:p w14:paraId="6D0E38B9">
                                  <w:pPr>
                                    <w:widowControl w:val="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5</w:t>
                                  </w:r>
                                </w:p>
                              </w:tc>
                              <w:tc>
                                <w:tcPr>
                                  <w:tcW w:w="3032" w:type="dxa"/>
                                </w:tcPr>
                                <w:p w14:paraId="000434ED">
                                  <w:pPr>
                                    <w:widowControl w:val="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Mai Hoàng Hải Yến</w:t>
                                  </w:r>
                                </w:p>
                              </w:tc>
                              <w:tc>
                                <w:tcPr>
                                  <w:tcW w:w="1864" w:type="dxa"/>
                                </w:tcPr>
                                <w:p w14:paraId="50334AE5">
                                  <w:pPr>
                                    <w:widowControl w:val="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3123580068</w:t>
                                  </w:r>
                                </w:p>
                              </w:tc>
                              <w:tc>
                                <w:tcPr>
                                  <w:tcW w:w="5569" w:type="dxa"/>
                                </w:tcPr>
                                <w:p w14:paraId="465EBED4">
                                  <w:pPr>
                                    <w:widowControl w:val="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Lập trình tiền xử lý dữ liệu và kĩ thuật đặc trưng</w:t>
                                  </w:r>
                                </w:p>
                                <w:p w14:paraId="2A5F9FB1">
                                  <w:pPr>
                                    <w:widowControl w:val="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Hoàn thành báo cáo Chương 3</w:t>
                                  </w:r>
                                </w:p>
                              </w:tc>
                              <w:tc>
                                <w:tcPr>
                                  <w:tcW w:w="2273" w:type="dxa"/>
                                </w:tcPr>
                                <w:p w14:paraId="28994E61">
                                  <w:pPr>
                                    <w:widowControl w:val="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20%</w:t>
                                  </w:r>
                                </w:p>
                              </w:tc>
                            </w:tr>
                          </w:tbl>
                          <w:p w14:paraId="5F6C0AE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0.3pt;margin-top:115.6pt;height:455.7pt;width:672.15pt;rotation:-5898240f;z-index:251663360;mso-width-relative:page;mso-height-relative:page;" fillcolor="#FFFFFF [3201]" filled="t" stroked="t" coordsize="21600,21600" o:gfxdata="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ZdfDz2QAAAA4BAAAPAAAAAAAAAAEAIAAAACIAAABkcnMvZG93bnJldi54bWxQSwECFAAUAAAA&#10;CACHTuJAMJA0cV8CAADUBAAADgAAAAAAAAABACAAAAAoAQAAZHJzL2Uyb0RvYy54bWxQSwUGAAAA&#10;AAYABgBZAQAA+QUAAAAA&#10;">
                <v:fill on="t" focussize="0,0"/>
                <v:stroke weight="0.5pt" color="#000000 [3204]" joinstyle="round"/>
                <v:imagedata o:title=""/>
                <o:lock v:ext="edit" aspectratio="f"/>
                <v:textbox>
                  <w:txbxContent>
                    <w:tbl>
                      <w:tblPr>
                        <w:tblStyle w:val="111"/>
                        <w:tblW w:w="13595" w:type="dxa"/>
                        <w:tblInd w:w="-2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7"/>
                        <w:gridCol w:w="3032"/>
                        <w:gridCol w:w="1864"/>
                        <w:gridCol w:w="5569"/>
                        <w:gridCol w:w="2273"/>
                      </w:tblGrid>
                      <w:tr w14:paraId="4FF0D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1" w:hRule="atLeast"/>
                        </w:trPr>
                        <w:tc>
                          <w:tcPr>
                            <w:tcW w:w="857" w:type="dxa"/>
                          </w:tcPr>
                          <w:p w14:paraId="70E91326">
                            <w:pPr>
                              <w:widowControl w:val="0"/>
                              <w:jc w:val="center"/>
                              <w:rPr>
                                <w:rFonts w:hint="default" w:ascii="Times New Roman" w:hAnsi="Times New Roman" w:cs="Times New Roman"/>
                                <w:b/>
                                <w:bCs/>
                                <w:sz w:val="26"/>
                                <w:szCs w:val="26"/>
                              </w:rPr>
                            </w:pPr>
                            <w:r>
                              <w:rPr>
                                <w:rFonts w:hint="default" w:ascii="Times New Roman" w:hAnsi="Times New Roman" w:cs="Times New Roman"/>
                                <w:b/>
                                <w:bCs/>
                                <w:sz w:val="26"/>
                                <w:szCs w:val="26"/>
                              </w:rPr>
                              <w:t>STT</w:t>
                            </w:r>
                          </w:p>
                        </w:tc>
                        <w:tc>
                          <w:tcPr>
                            <w:tcW w:w="3032" w:type="dxa"/>
                          </w:tcPr>
                          <w:p w14:paraId="790EFB0C">
                            <w:pPr>
                              <w:widowControl w:val="0"/>
                              <w:jc w:val="center"/>
                              <w:rPr>
                                <w:rFonts w:hint="default" w:ascii="Times New Roman" w:hAnsi="Times New Roman" w:cs="Times New Roman"/>
                                <w:b/>
                                <w:bCs/>
                                <w:sz w:val="26"/>
                                <w:szCs w:val="26"/>
                              </w:rPr>
                            </w:pPr>
                            <w:r>
                              <w:rPr>
                                <w:rFonts w:hint="default" w:ascii="Times New Roman" w:hAnsi="Times New Roman" w:cs="Times New Roman"/>
                                <w:b/>
                                <w:bCs/>
                                <w:sz w:val="26"/>
                                <w:szCs w:val="26"/>
                              </w:rPr>
                              <w:t>Họ và tên</w:t>
                            </w:r>
                          </w:p>
                        </w:tc>
                        <w:tc>
                          <w:tcPr>
                            <w:tcW w:w="1864" w:type="dxa"/>
                          </w:tcPr>
                          <w:p w14:paraId="6138DD9B">
                            <w:pPr>
                              <w:widowControl w:val="0"/>
                              <w:jc w:val="center"/>
                              <w:rPr>
                                <w:rFonts w:hint="default" w:ascii="Times New Roman" w:hAnsi="Times New Roman" w:cs="Times New Roman"/>
                                <w:b/>
                                <w:bCs/>
                                <w:sz w:val="26"/>
                                <w:szCs w:val="26"/>
                              </w:rPr>
                            </w:pPr>
                            <w:r>
                              <w:rPr>
                                <w:rFonts w:hint="default" w:ascii="Times New Roman" w:hAnsi="Times New Roman" w:cs="Times New Roman"/>
                                <w:b/>
                                <w:bCs/>
                                <w:sz w:val="26"/>
                                <w:szCs w:val="26"/>
                              </w:rPr>
                              <w:t>MSSV</w:t>
                            </w:r>
                          </w:p>
                        </w:tc>
                        <w:tc>
                          <w:tcPr>
                            <w:tcW w:w="5569" w:type="dxa"/>
                          </w:tcPr>
                          <w:p w14:paraId="0D63405D">
                            <w:pPr>
                              <w:widowControl w:val="0"/>
                              <w:jc w:val="center"/>
                              <w:rPr>
                                <w:rFonts w:hint="default" w:ascii="Times New Roman" w:hAnsi="Times New Roman" w:cs="Times New Roman"/>
                                <w:b/>
                                <w:bCs/>
                                <w:sz w:val="26"/>
                                <w:szCs w:val="26"/>
                              </w:rPr>
                            </w:pPr>
                            <w:r>
                              <w:rPr>
                                <w:rFonts w:hint="default" w:ascii="Times New Roman" w:hAnsi="Times New Roman" w:cs="Times New Roman"/>
                                <w:b/>
                                <w:bCs/>
                                <w:sz w:val="26"/>
                                <w:szCs w:val="26"/>
                              </w:rPr>
                              <w:t>Nhiệm vụ</w:t>
                            </w:r>
                          </w:p>
                        </w:tc>
                        <w:tc>
                          <w:tcPr>
                            <w:tcW w:w="2273" w:type="dxa"/>
                          </w:tcPr>
                          <w:p w14:paraId="242545E7">
                            <w:pPr>
                              <w:widowControl w:val="0"/>
                              <w:jc w:val="center"/>
                              <w:rPr>
                                <w:rFonts w:hint="default" w:ascii="Times New Roman" w:hAnsi="Times New Roman" w:cs="Times New Roman"/>
                                <w:b/>
                                <w:bCs/>
                                <w:sz w:val="26"/>
                                <w:szCs w:val="26"/>
                              </w:rPr>
                            </w:pPr>
                            <w:r>
                              <w:rPr>
                                <w:rFonts w:hint="default" w:ascii="Times New Roman" w:hAnsi="Times New Roman" w:cs="Times New Roman"/>
                                <w:b/>
                                <w:bCs/>
                                <w:sz w:val="26"/>
                                <w:szCs w:val="26"/>
                              </w:rPr>
                              <w:t>Mức độ đóng góp</w:t>
                            </w:r>
                          </w:p>
                        </w:tc>
                      </w:tr>
                      <w:tr w14:paraId="3BC67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2" w:hRule="atLeast"/>
                        </w:trPr>
                        <w:tc>
                          <w:tcPr>
                            <w:tcW w:w="857" w:type="dxa"/>
                          </w:tcPr>
                          <w:p w14:paraId="19F3E972">
                            <w:pPr>
                              <w:widowControl w:val="0"/>
                              <w:jc w:val="center"/>
                              <w:rPr>
                                <w:rFonts w:hint="default" w:ascii="Times New Roman" w:hAnsi="Times New Roman" w:cs="Times New Roman"/>
                                <w:sz w:val="26"/>
                                <w:szCs w:val="26"/>
                              </w:rPr>
                            </w:pPr>
                            <w:r>
                              <w:rPr>
                                <w:rFonts w:hint="default" w:ascii="Times New Roman" w:hAnsi="Times New Roman" w:cs="Times New Roman"/>
                                <w:sz w:val="26"/>
                                <w:szCs w:val="26"/>
                              </w:rPr>
                              <w:t>1</w:t>
                            </w:r>
                          </w:p>
                        </w:tc>
                        <w:tc>
                          <w:tcPr>
                            <w:tcW w:w="3032" w:type="dxa"/>
                          </w:tcPr>
                          <w:p w14:paraId="5F5B19CF">
                            <w:pPr>
                              <w:widowControl w:val="0"/>
                              <w:jc w:val="center"/>
                              <w:rPr>
                                <w:rFonts w:hint="default" w:ascii="Times New Roman" w:hAnsi="Times New Roman" w:cs="Times New Roman"/>
                                <w:sz w:val="26"/>
                                <w:szCs w:val="26"/>
                              </w:rPr>
                            </w:pPr>
                            <w:r>
                              <w:rPr>
                                <w:rFonts w:hint="default" w:ascii="Times New Roman" w:hAnsi="Times New Roman" w:cs="Times New Roman"/>
                                <w:sz w:val="26"/>
                                <w:szCs w:val="26"/>
                              </w:rPr>
                              <w:t>Trần Thu Hiền</w:t>
                            </w:r>
                          </w:p>
                        </w:tc>
                        <w:tc>
                          <w:tcPr>
                            <w:tcW w:w="1864" w:type="dxa"/>
                          </w:tcPr>
                          <w:p w14:paraId="5ED6DA69">
                            <w:pPr>
                              <w:widowControl w:val="0"/>
                              <w:jc w:val="center"/>
                              <w:rPr>
                                <w:rFonts w:hint="default" w:ascii="Times New Roman" w:hAnsi="Times New Roman" w:cs="Times New Roman"/>
                                <w:sz w:val="26"/>
                                <w:szCs w:val="26"/>
                              </w:rPr>
                            </w:pPr>
                            <w:r>
                              <w:rPr>
                                <w:rFonts w:hint="default" w:ascii="Times New Roman" w:hAnsi="Times New Roman" w:cs="Times New Roman"/>
                                <w:sz w:val="26"/>
                                <w:szCs w:val="26"/>
                              </w:rPr>
                              <w:t>3123580013</w:t>
                            </w:r>
                          </w:p>
                        </w:tc>
                        <w:tc>
                          <w:tcPr>
                            <w:tcW w:w="5569" w:type="dxa"/>
                          </w:tcPr>
                          <w:p w14:paraId="74A30223">
                            <w:pPr>
                              <w:pStyle w:val="249"/>
                              <w:widowControl w:val="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Code làm sạch dữ liệu ban đầu</w:t>
                            </w:r>
                          </w:p>
                          <w:p w14:paraId="4D12C8A7">
                            <w:pPr>
                              <w:pStyle w:val="249"/>
                              <w:widowControl w:val="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Hoàn thành báo cáo Chương 1</w:t>
                            </w:r>
                          </w:p>
                        </w:tc>
                        <w:tc>
                          <w:tcPr>
                            <w:tcW w:w="2273" w:type="dxa"/>
                          </w:tcPr>
                          <w:p w14:paraId="0096C007">
                            <w:pPr>
                              <w:widowControl w:val="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20%</w:t>
                            </w:r>
                          </w:p>
                        </w:tc>
                      </w:tr>
                      <w:tr w14:paraId="2532D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7" w:hRule="atLeast"/>
                        </w:trPr>
                        <w:tc>
                          <w:tcPr>
                            <w:tcW w:w="857" w:type="dxa"/>
                          </w:tcPr>
                          <w:p w14:paraId="50E93F20">
                            <w:pPr>
                              <w:widowControl w:val="0"/>
                              <w:jc w:val="center"/>
                              <w:rPr>
                                <w:rFonts w:hint="default" w:ascii="Times New Roman" w:hAnsi="Times New Roman" w:cs="Times New Roman"/>
                                <w:sz w:val="26"/>
                                <w:szCs w:val="26"/>
                              </w:rPr>
                            </w:pPr>
                            <w:r>
                              <w:rPr>
                                <w:rFonts w:hint="default" w:ascii="Times New Roman" w:hAnsi="Times New Roman" w:cs="Times New Roman"/>
                                <w:sz w:val="26"/>
                                <w:szCs w:val="26"/>
                              </w:rPr>
                              <w:t>2</w:t>
                            </w:r>
                          </w:p>
                        </w:tc>
                        <w:tc>
                          <w:tcPr>
                            <w:tcW w:w="3032" w:type="dxa"/>
                          </w:tcPr>
                          <w:p w14:paraId="2D9FAE34">
                            <w:pPr>
                              <w:widowControl w:val="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Nguyễn Thị Thùy Linh</w:t>
                            </w:r>
                          </w:p>
                        </w:tc>
                        <w:tc>
                          <w:tcPr>
                            <w:tcW w:w="1864" w:type="dxa"/>
                          </w:tcPr>
                          <w:p w14:paraId="55FEFC19">
                            <w:pPr>
                              <w:widowControl w:val="0"/>
                              <w:jc w:val="center"/>
                              <w:rPr>
                                <w:rFonts w:hint="default" w:ascii="Times New Roman" w:hAnsi="Times New Roman" w:cs="Times New Roman"/>
                                <w:sz w:val="26"/>
                                <w:szCs w:val="26"/>
                                <w:lang w:val="en-US"/>
                              </w:rPr>
                            </w:pPr>
                            <w:r>
                              <w:rPr>
                                <w:rFonts w:hint="default" w:ascii="Times New Roman" w:hAnsi="Times New Roman" w:cs="Times New Roman"/>
                                <w:sz w:val="26"/>
                                <w:szCs w:val="26"/>
                              </w:rPr>
                              <w:t>31235800</w:t>
                            </w:r>
                            <w:r>
                              <w:rPr>
                                <w:rFonts w:hint="default" w:ascii="Times New Roman" w:hAnsi="Times New Roman" w:cs="Times New Roman"/>
                                <w:sz w:val="26"/>
                                <w:szCs w:val="26"/>
                                <w:lang w:val="en-US"/>
                              </w:rPr>
                              <w:t>21</w:t>
                            </w:r>
                          </w:p>
                        </w:tc>
                        <w:tc>
                          <w:tcPr>
                            <w:tcW w:w="5569" w:type="dxa"/>
                          </w:tcPr>
                          <w:p w14:paraId="3D555235">
                            <w:pPr>
                              <w:widowControl w:val="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Thiết kế, cài đặt và huấn luyện mô hình MLP</w:t>
                            </w:r>
                          </w:p>
                          <w:p w14:paraId="4C6E225E">
                            <w:pPr>
                              <w:widowControl w:val="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Hoàn thành báo cáo Chương 5</w:t>
                            </w:r>
                          </w:p>
                          <w:p w14:paraId="745033FC">
                            <w:pPr>
                              <w:widowControl w:val="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 xml:space="preserve">Tổng hợp, tối ưu </w:t>
                            </w:r>
                            <w:r>
                              <w:rPr>
                                <w:rFonts w:hint="default" w:ascii="Times New Roman" w:hAnsi="Times New Roman" w:cs="Times New Roman"/>
                                <w:sz w:val="26"/>
                                <w:szCs w:val="26"/>
                                <w:lang w:val="en-US"/>
                              </w:rPr>
                              <w:t>code</w:t>
                            </w:r>
                          </w:p>
                        </w:tc>
                        <w:tc>
                          <w:tcPr>
                            <w:tcW w:w="2273" w:type="dxa"/>
                          </w:tcPr>
                          <w:p w14:paraId="5EC151C6">
                            <w:pPr>
                              <w:widowControl w:val="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20%</w:t>
                            </w:r>
                          </w:p>
                        </w:tc>
                      </w:tr>
                      <w:tr w14:paraId="1AB89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6" w:hRule="atLeast"/>
                        </w:trPr>
                        <w:tc>
                          <w:tcPr>
                            <w:tcW w:w="857" w:type="dxa"/>
                          </w:tcPr>
                          <w:p w14:paraId="3BB80BF4">
                            <w:pPr>
                              <w:widowControl w:val="0"/>
                              <w:jc w:val="center"/>
                              <w:rPr>
                                <w:rFonts w:hint="default" w:ascii="Times New Roman" w:hAnsi="Times New Roman" w:cs="Times New Roman"/>
                                <w:sz w:val="26"/>
                                <w:szCs w:val="26"/>
                              </w:rPr>
                            </w:pPr>
                            <w:r>
                              <w:rPr>
                                <w:rFonts w:hint="default" w:ascii="Times New Roman" w:hAnsi="Times New Roman" w:cs="Times New Roman"/>
                                <w:sz w:val="26"/>
                                <w:szCs w:val="26"/>
                              </w:rPr>
                              <w:t>3</w:t>
                            </w:r>
                          </w:p>
                        </w:tc>
                        <w:tc>
                          <w:tcPr>
                            <w:tcW w:w="3032" w:type="dxa"/>
                          </w:tcPr>
                          <w:p w14:paraId="0EE4D1A9">
                            <w:pPr>
                              <w:widowControl w:val="0"/>
                              <w:jc w:val="center"/>
                              <w:rPr>
                                <w:rFonts w:hint="default" w:ascii="Times New Roman" w:hAnsi="Times New Roman" w:cs="Times New Roman"/>
                                <w:sz w:val="26"/>
                                <w:szCs w:val="26"/>
                              </w:rPr>
                            </w:pPr>
                            <w:r>
                              <w:rPr>
                                <w:rFonts w:hint="default" w:ascii="Times New Roman" w:hAnsi="Times New Roman" w:cs="Times New Roman"/>
                                <w:sz w:val="26"/>
                                <w:szCs w:val="26"/>
                              </w:rPr>
                              <w:t>Nguyễn Châu Nhật Tường</w:t>
                            </w:r>
                          </w:p>
                        </w:tc>
                        <w:tc>
                          <w:tcPr>
                            <w:tcW w:w="1864" w:type="dxa"/>
                          </w:tcPr>
                          <w:p w14:paraId="4BE0A2EF">
                            <w:pPr>
                              <w:widowControl w:val="0"/>
                              <w:jc w:val="center"/>
                              <w:rPr>
                                <w:rFonts w:hint="default" w:ascii="Times New Roman" w:hAnsi="Times New Roman" w:cs="Times New Roman"/>
                                <w:sz w:val="26"/>
                                <w:szCs w:val="26"/>
                                <w:lang w:val="en-US"/>
                              </w:rPr>
                            </w:pPr>
                            <w:r>
                              <w:rPr>
                                <w:rFonts w:hint="default" w:ascii="Times New Roman" w:hAnsi="Times New Roman" w:cs="Times New Roman"/>
                                <w:sz w:val="26"/>
                                <w:szCs w:val="26"/>
                              </w:rPr>
                              <w:t>312358006</w:t>
                            </w:r>
                            <w:r>
                              <w:rPr>
                                <w:rFonts w:hint="default" w:ascii="Times New Roman" w:hAnsi="Times New Roman" w:cs="Times New Roman"/>
                                <w:sz w:val="26"/>
                                <w:szCs w:val="26"/>
                                <w:lang w:val="en-US"/>
                              </w:rPr>
                              <w:t>0</w:t>
                            </w:r>
                          </w:p>
                        </w:tc>
                        <w:tc>
                          <w:tcPr>
                            <w:tcW w:w="5569" w:type="dxa"/>
                          </w:tcPr>
                          <w:p w14:paraId="20B62058">
                            <w:pPr>
                              <w:widowControl w:val="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Thực hiện phân tích khám phá dữ liệu (EDA)</w:t>
                            </w:r>
                          </w:p>
                          <w:p w14:paraId="0F9B0F22">
                            <w:pPr>
                              <w:widowControl w:val="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Hoàn thành báo cáo Chương 2</w:t>
                            </w:r>
                          </w:p>
                        </w:tc>
                        <w:tc>
                          <w:tcPr>
                            <w:tcW w:w="2273" w:type="dxa"/>
                          </w:tcPr>
                          <w:p w14:paraId="1A8EC737">
                            <w:pPr>
                              <w:widowControl w:val="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20%</w:t>
                            </w:r>
                          </w:p>
                        </w:tc>
                      </w:tr>
                      <w:tr w14:paraId="7D33B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6" w:hRule="atLeast"/>
                        </w:trPr>
                        <w:tc>
                          <w:tcPr>
                            <w:tcW w:w="857" w:type="dxa"/>
                          </w:tcPr>
                          <w:p w14:paraId="441271A7">
                            <w:pPr>
                              <w:widowControl w:val="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4</w:t>
                            </w:r>
                          </w:p>
                        </w:tc>
                        <w:tc>
                          <w:tcPr>
                            <w:tcW w:w="3032" w:type="dxa"/>
                            <w:shd w:val="clear" w:color="auto" w:fill="auto"/>
                            <w:vAlign w:val="top"/>
                          </w:tcPr>
                          <w:p w14:paraId="4C036D61">
                            <w:pPr>
                              <w:widowControl w:val="0"/>
                              <w:jc w:val="center"/>
                              <w:rPr>
                                <w:rFonts w:hint="default" w:ascii="Times New Roman" w:hAnsi="Times New Roman" w:cs="Times New Roman" w:eastAsiaTheme="minorEastAsia"/>
                                <w:sz w:val="26"/>
                                <w:szCs w:val="26"/>
                                <w:lang w:val="en-US" w:eastAsia="zh-CN" w:bidi="ar-SA"/>
                              </w:rPr>
                            </w:pPr>
                            <w:r>
                              <w:rPr>
                                <w:rFonts w:hint="default" w:ascii="Times New Roman" w:hAnsi="Times New Roman" w:cs="Times New Roman"/>
                                <w:sz w:val="26"/>
                                <w:szCs w:val="26"/>
                              </w:rPr>
                              <w:t>Phạm Ngọc Phương Uyên</w:t>
                            </w:r>
                          </w:p>
                        </w:tc>
                        <w:tc>
                          <w:tcPr>
                            <w:tcW w:w="1864" w:type="dxa"/>
                            <w:shd w:val="clear" w:color="auto" w:fill="auto"/>
                            <w:vAlign w:val="top"/>
                          </w:tcPr>
                          <w:p w14:paraId="2A1C75CD">
                            <w:pPr>
                              <w:widowControl w:val="0"/>
                              <w:jc w:val="center"/>
                              <w:rPr>
                                <w:rFonts w:hint="default" w:ascii="Times New Roman" w:hAnsi="Times New Roman" w:cs="Times New Roman" w:eastAsiaTheme="minorEastAsia"/>
                                <w:sz w:val="26"/>
                                <w:szCs w:val="26"/>
                                <w:lang w:val="en-US" w:eastAsia="zh-CN" w:bidi="ar-SA"/>
                              </w:rPr>
                            </w:pPr>
                            <w:r>
                              <w:rPr>
                                <w:rFonts w:hint="default" w:ascii="Times New Roman" w:hAnsi="Times New Roman" w:cs="Times New Roman"/>
                                <w:sz w:val="26"/>
                                <w:szCs w:val="26"/>
                              </w:rPr>
                              <w:t>3123580061</w:t>
                            </w:r>
                          </w:p>
                        </w:tc>
                        <w:tc>
                          <w:tcPr>
                            <w:tcW w:w="5569" w:type="dxa"/>
                            <w:shd w:val="clear" w:color="auto" w:fill="auto"/>
                            <w:vAlign w:val="top"/>
                          </w:tcPr>
                          <w:p w14:paraId="2022EA98">
                            <w:pPr>
                              <w:widowControl w:val="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bidi="ar-SA"/>
                              </w:rPr>
                              <w:t xml:space="preserve">- </w:t>
                            </w:r>
                            <w:r>
                              <w:rPr>
                                <w:rFonts w:hint="default" w:ascii="Times New Roman" w:hAnsi="Times New Roman" w:eastAsia="SimSun" w:cs="Times New Roman"/>
                                <w:sz w:val="26"/>
                                <w:szCs w:val="26"/>
                              </w:rPr>
                              <w:t>Thiết kế, cài đặt và tối ưu mô hình MLP</w:t>
                            </w:r>
                          </w:p>
                          <w:p w14:paraId="40392A4F">
                            <w:pPr>
                              <w:widowControl w:val="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Hoàn thành báo cáo chương 4</w:t>
                            </w:r>
                          </w:p>
                          <w:p w14:paraId="2680F62C">
                            <w:pPr>
                              <w:widowControl w:val="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rPr>
                              <w:t>- Tổng hợp bài báo cáo</w:t>
                            </w:r>
                          </w:p>
                        </w:tc>
                        <w:tc>
                          <w:tcPr>
                            <w:tcW w:w="2273" w:type="dxa"/>
                          </w:tcPr>
                          <w:p w14:paraId="60FB53D6">
                            <w:pPr>
                              <w:widowControl w:val="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20%</w:t>
                            </w:r>
                          </w:p>
                        </w:tc>
                      </w:tr>
                      <w:tr w14:paraId="46D12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2" w:hRule="atLeast"/>
                        </w:trPr>
                        <w:tc>
                          <w:tcPr>
                            <w:tcW w:w="857" w:type="dxa"/>
                          </w:tcPr>
                          <w:p w14:paraId="6D0E38B9">
                            <w:pPr>
                              <w:widowControl w:val="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5</w:t>
                            </w:r>
                          </w:p>
                        </w:tc>
                        <w:tc>
                          <w:tcPr>
                            <w:tcW w:w="3032" w:type="dxa"/>
                          </w:tcPr>
                          <w:p w14:paraId="000434ED">
                            <w:pPr>
                              <w:widowControl w:val="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Mai Hoàng Hải Yến</w:t>
                            </w:r>
                          </w:p>
                        </w:tc>
                        <w:tc>
                          <w:tcPr>
                            <w:tcW w:w="1864" w:type="dxa"/>
                          </w:tcPr>
                          <w:p w14:paraId="50334AE5">
                            <w:pPr>
                              <w:widowControl w:val="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3123580068</w:t>
                            </w:r>
                          </w:p>
                        </w:tc>
                        <w:tc>
                          <w:tcPr>
                            <w:tcW w:w="5569" w:type="dxa"/>
                          </w:tcPr>
                          <w:p w14:paraId="465EBED4">
                            <w:pPr>
                              <w:widowControl w:val="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Lập trình tiền xử lý dữ liệu và kĩ thuật đặc trưng</w:t>
                            </w:r>
                          </w:p>
                          <w:p w14:paraId="2A5F9FB1">
                            <w:pPr>
                              <w:widowControl w:val="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Hoàn thành báo cáo Chương 3</w:t>
                            </w:r>
                          </w:p>
                        </w:tc>
                        <w:tc>
                          <w:tcPr>
                            <w:tcW w:w="2273" w:type="dxa"/>
                          </w:tcPr>
                          <w:p w14:paraId="28994E61">
                            <w:pPr>
                              <w:widowControl w:val="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20%</w:t>
                            </w:r>
                          </w:p>
                        </w:tc>
                      </w:tr>
                    </w:tbl>
                    <w:p w14:paraId="5F6C0AEC"/>
                  </w:txbxContent>
                </v:textbox>
              </v:shape>
            </w:pict>
          </mc:Fallback>
        </mc:AlternateContent>
      </w:r>
    </w:p>
    <w:p w14:paraId="3A557D34">
      <w:pPr>
        <w:rPr>
          <w:rFonts w:hint="default" w:ascii="Times New Roman" w:hAnsi="Times New Roman" w:cs="Times New Roman"/>
          <w:b/>
          <w:bCs/>
          <w:i w:val="0"/>
          <w:iCs w:val="0"/>
          <w:sz w:val="36"/>
          <w:szCs w:val="36"/>
        </w:rPr>
      </w:pPr>
    </w:p>
    <w:p w14:paraId="461E26A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center"/>
        <w:rPr>
          <w:rFonts w:hint="default" w:ascii="Times New Roman" w:hAnsi="Times New Roman" w:eastAsia="sans-serif" w:cs="Times New Roman"/>
          <w:i w:val="0"/>
          <w:iCs w:val="0"/>
          <w:color w:val="1F1F1F"/>
          <w:sz w:val="30"/>
          <w:szCs w:val="30"/>
        </w:rPr>
      </w:pPr>
    </w:p>
    <w:p w14:paraId="30BD6D8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center"/>
        <w:rPr>
          <w:rFonts w:hint="default" w:ascii="Times New Roman" w:hAnsi="Times New Roman" w:eastAsia="sans-serif" w:cs="Times New Roman"/>
          <w:i w:val="0"/>
          <w:iCs w:val="0"/>
          <w:color w:val="1F1F1F"/>
          <w:sz w:val="30"/>
          <w:szCs w:val="30"/>
        </w:rPr>
      </w:pPr>
    </w:p>
    <w:p w14:paraId="5859EF1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i w:val="0"/>
          <w:iCs w:val="0"/>
          <w:color w:val="1F1F1F"/>
          <w:sz w:val="30"/>
          <w:szCs w:val="30"/>
        </w:rPr>
      </w:pPr>
    </w:p>
    <w:p w14:paraId="707787B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center"/>
        <w:rPr>
          <w:rFonts w:hint="default" w:ascii="Times New Roman" w:hAnsi="Times New Roman" w:eastAsia="sans-serif" w:cs="Times New Roman"/>
          <w:i w:val="0"/>
          <w:iCs w:val="0"/>
          <w:color w:val="1F1F1F"/>
          <w:sz w:val="30"/>
          <w:szCs w:val="30"/>
        </w:rPr>
      </w:pPr>
    </w:p>
    <w:p w14:paraId="750CA06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center"/>
        <w:rPr>
          <w:rFonts w:hint="default" w:ascii="Times New Roman" w:hAnsi="Times New Roman" w:eastAsia="sans-serif" w:cs="Times New Roman"/>
          <w:i w:val="0"/>
          <w:iCs w:val="0"/>
          <w:color w:val="1F1F1F"/>
          <w:sz w:val="30"/>
          <w:szCs w:val="30"/>
        </w:rPr>
      </w:pPr>
    </w:p>
    <w:p w14:paraId="0896301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center"/>
        <w:rPr>
          <w:rFonts w:hint="default" w:ascii="Times New Roman" w:hAnsi="Times New Roman" w:eastAsia="sans-serif" w:cs="Times New Roman"/>
          <w:i w:val="0"/>
          <w:iCs w:val="0"/>
          <w:color w:val="1F1F1F"/>
          <w:sz w:val="30"/>
          <w:szCs w:val="30"/>
        </w:rPr>
      </w:pPr>
      <w:r>
        <w:rPr>
          <w:i w:val="0"/>
          <w:iCs w:val="0"/>
          <w:sz w:val="36"/>
        </w:rPr>
        <mc:AlternateContent>
          <mc:Choice Requires="wps">
            <w:drawing>
              <wp:anchor distT="0" distB="0" distL="114300" distR="114300" simplePos="0" relativeHeight="251662336" behindDoc="0" locked="0" layoutInCell="1" allowOverlap="1">
                <wp:simplePos x="0" y="0"/>
                <wp:positionH relativeFrom="column">
                  <wp:posOffset>-2766695</wp:posOffset>
                </wp:positionH>
                <wp:positionV relativeFrom="paragraph">
                  <wp:posOffset>2227580</wp:posOffset>
                </wp:positionV>
                <wp:extent cx="4428490" cy="405765"/>
                <wp:effectExtent l="5080" t="5080" r="8255" b="5080"/>
                <wp:wrapSquare wrapText="bothSides"/>
                <wp:docPr id="10" name="Text Box 10"/>
                <wp:cNvGraphicFramePr/>
                <a:graphic xmlns:a="http://schemas.openxmlformats.org/drawingml/2006/main">
                  <a:graphicData uri="http://schemas.microsoft.com/office/word/2010/wordprocessingShape">
                    <wps:wsp>
                      <wps:cNvSpPr txBox="1"/>
                      <wps:spPr>
                        <a:xfrm rot="16200000">
                          <a:off x="0" y="0"/>
                          <a:ext cx="4428490" cy="4057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C7B6C0A">
                            <w:pPr>
                              <w:pBdr>
                                <w:top w:val="single" w:color="auto" w:sz="4" w:space="0"/>
                                <w:left w:val="single" w:color="auto" w:sz="4" w:space="0"/>
                                <w:bottom w:val="single" w:color="auto" w:sz="4" w:space="0"/>
                                <w:right w:val="single" w:color="auto" w:sz="4" w:space="0"/>
                              </w:pBdr>
                              <w:jc w:val="center"/>
                              <w:rPr>
                                <w:rFonts w:hint="default" w:ascii="Times New Roman" w:hAnsi="Times New Roman" w:cs="Times New Roman"/>
                                <w:b/>
                                <w:bCs/>
                                <w:sz w:val="36"/>
                                <w:szCs w:val="36"/>
                              </w:rPr>
                            </w:pPr>
                            <w:r>
                              <w:rPr>
                                <w:rFonts w:hint="default" w:ascii="Times New Roman" w:hAnsi="Times New Roman" w:cs="Times New Roman"/>
                                <w:b/>
                                <w:bCs/>
                                <w:sz w:val="36"/>
                                <w:szCs w:val="36"/>
                              </w:rPr>
                              <w:t>BẢNG PHÂN CÔNG VÀ ĐÁNH GIÁ</w:t>
                            </w:r>
                          </w:p>
                          <w:p w14:paraId="59824C39">
                            <w:pPr>
                              <w:rPr>
                                <w:rFonts w:hint="default" w:ascii="Times New Roman" w:hAnsi="Times New Roman"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7.85pt;margin-top:175.4pt;height:31.95pt;width:348.7pt;mso-wrap-distance-bottom:0pt;mso-wrap-distance-left:9pt;mso-wrap-distance-right:9pt;mso-wrap-distance-top:0pt;rotation:-5898240f;z-index:251662336;mso-width-relative:page;mso-height-relative:page;" fillcolor="#FFFFFF [3201]" filled="t" stroked="t" coordsize="21600,21600" o:gfxdata="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CSd9G2QAAAAwBAAAPAAAA&#10;AAAAAAEAIAAAACIAAABkcnMvZG93bnJldi54bWxQSwECFAAUAAAACACHTuJAqux3xk0CAADHBAAA&#10;DgAAAAAAAAABACAAAAAoAQAAZHJzL2Uyb0RvYy54bWxQSwUGAAAAAAYABgBZAQAA5wUAAAAA&#10;">
                <v:fill on="t" focussize="0,0"/>
                <v:stroke weight="0.5pt" color="#000000 [3204]" joinstyle="round"/>
                <v:imagedata o:title=""/>
                <o:lock v:ext="edit" aspectratio="f"/>
                <v:textbox>
                  <w:txbxContent>
                    <w:p w14:paraId="3C7B6C0A">
                      <w:pPr>
                        <w:pBdr>
                          <w:top w:val="single" w:color="auto" w:sz="4" w:space="0"/>
                          <w:left w:val="single" w:color="auto" w:sz="4" w:space="0"/>
                          <w:bottom w:val="single" w:color="auto" w:sz="4" w:space="0"/>
                          <w:right w:val="single" w:color="auto" w:sz="4" w:space="0"/>
                        </w:pBdr>
                        <w:jc w:val="center"/>
                        <w:rPr>
                          <w:rFonts w:hint="default" w:ascii="Times New Roman" w:hAnsi="Times New Roman" w:cs="Times New Roman"/>
                          <w:b/>
                          <w:bCs/>
                          <w:sz w:val="36"/>
                          <w:szCs w:val="36"/>
                        </w:rPr>
                      </w:pPr>
                      <w:r>
                        <w:rPr>
                          <w:rFonts w:hint="default" w:ascii="Times New Roman" w:hAnsi="Times New Roman" w:cs="Times New Roman"/>
                          <w:b/>
                          <w:bCs/>
                          <w:sz w:val="36"/>
                          <w:szCs w:val="36"/>
                        </w:rPr>
                        <w:t>BẢNG PHÂN CÔNG VÀ ĐÁNH GIÁ</w:t>
                      </w:r>
                    </w:p>
                    <w:p w14:paraId="59824C39">
                      <w:pPr>
                        <w:rPr>
                          <w:rFonts w:hint="default" w:ascii="Times New Roman" w:hAnsi="Times New Roman" w:cs="Times New Roman"/>
                          <w:b/>
                          <w:bCs/>
                          <w:sz w:val="36"/>
                          <w:szCs w:val="36"/>
                        </w:rPr>
                      </w:pPr>
                    </w:p>
                  </w:txbxContent>
                </v:textbox>
                <w10:wrap type="square"/>
              </v:shape>
            </w:pict>
          </mc:Fallback>
        </mc:AlternateContent>
      </w:r>
    </w:p>
    <w:p w14:paraId="5DF6EA8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center"/>
        <w:rPr>
          <w:rFonts w:hint="default" w:ascii="Times New Roman" w:hAnsi="Times New Roman" w:eastAsia="sans-serif" w:cs="Times New Roman"/>
          <w:i w:val="0"/>
          <w:iCs w:val="0"/>
          <w:color w:val="1F1F1F"/>
          <w:sz w:val="30"/>
          <w:szCs w:val="30"/>
        </w:rPr>
      </w:pPr>
    </w:p>
    <w:p w14:paraId="50C22B6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center"/>
        <w:rPr>
          <w:rFonts w:hint="default" w:ascii="Times New Roman" w:hAnsi="Times New Roman" w:eastAsia="sans-serif" w:cs="Times New Roman"/>
          <w:i w:val="0"/>
          <w:iCs w:val="0"/>
          <w:color w:val="1F1F1F"/>
          <w:sz w:val="30"/>
          <w:szCs w:val="30"/>
        </w:rPr>
      </w:pPr>
    </w:p>
    <w:p w14:paraId="2FDAAC3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center"/>
        <w:rPr>
          <w:rFonts w:hint="default" w:ascii="Times New Roman" w:hAnsi="Times New Roman" w:eastAsia="sans-serif" w:cs="Times New Roman"/>
          <w:i w:val="0"/>
          <w:iCs w:val="0"/>
          <w:color w:val="1F1F1F"/>
          <w:sz w:val="30"/>
          <w:szCs w:val="30"/>
        </w:rPr>
      </w:pPr>
    </w:p>
    <w:p w14:paraId="3514FDB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center"/>
        <w:rPr>
          <w:rFonts w:hint="default" w:ascii="Times New Roman" w:hAnsi="Times New Roman" w:eastAsia="sans-serif" w:cs="Times New Roman"/>
          <w:i w:val="0"/>
          <w:iCs w:val="0"/>
          <w:color w:val="1F1F1F"/>
          <w:sz w:val="30"/>
          <w:szCs w:val="30"/>
        </w:rPr>
      </w:pPr>
    </w:p>
    <w:p w14:paraId="24D2ADE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center"/>
        <w:rPr>
          <w:rFonts w:hint="default" w:ascii="Times New Roman" w:hAnsi="Times New Roman" w:eastAsia="sans-serif" w:cs="Times New Roman"/>
          <w:i w:val="0"/>
          <w:iCs w:val="0"/>
          <w:color w:val="1F1F1F"/>
          <w:sz w:val="30"/>
          <w:szCs w:val="30"/>
        </w:rPr>
      </w:pPr>
    </w:p>
    <w:p w14:paraId="47973D6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center"/>
        <w:rPr>
          <w:rFonts w:hint="default" w:ascii="Times New Roman" w:hAnsi="Times New Roman" w:eastAsia="sans-serif" w:cs="Times New Roman"/>
          <w:i w:val="0"/>
          <w:iCs w:val="0"/>
          <w:color w:val="1F1F1F"/>
          <w:sz w:val="30"/>
          <w:szCs w:val="30"/>
        </w:rPr>
      </w:pPr>
    </w:p>
    <w:p w14:paraId="74AC394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center"/>
        <w:rPr>
          <w:rFonts w:hint="default" w:ascii="Times New Roman" w:hAnsi="Times New Roman" w:eastAsia="sans-serif" w:cs="Times New Roman"/>
          <w:i w:val="0"/>
          <w:iCs w:val="0"/>
          <w:color w:val="1F1F1F"/>
          <w:sz w:val="30"/>
          <w:szCs w:val="30"/>
        </w:rPr>
      </w:pPr>
    </w:p>
    <w:p w14:paraId="168CDA4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center"/>
        <w:rPr>
          <w:rFonts w:hint="default" w:ascii="Times New Roman" w:hAnsi="Times New Roman" w:eastAsia="sans-serif" w:cs="Times New Roman"/>
          <w:i w:val="0"/>
          <w:iCs w:val="0"/>
          <w:color w:val="1F1F1F"/>
          <w:sz w:val="30"/>
          <w:szCs w:val="30"/>
        </w:rPr>
      </w:pPr>
    </w:p>
    <w:p w14:paraId="6A6E69E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center"/>
        <w:rPr>
          <w:rFonts w:hint="default" w:ascii="Times New Roman" w:hAnsi="Times New Roman" w:eastAsia="sans-serif" w:cs="Times New Roman"/>
          <w:i w:val="0"/>
          <w:iCs w:val="0"/>
          <w:color w:val="1F1F1F"/>
          <w:sz w:val="30"/>
          <w:szCs w:val="30"/>
        </w:rPr>
      </w:pPr>
    </w:p>
    <w:p w14:paraId="3254DFD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center"/>
        <w:rPr>
          <w:rFonts w:hint="default" w:ascii="Times New Roman" w:hAnsi="Times New Roman" w:eastAsia="sans-serif" w:cs="Times New Roman"/>
          <w:i w:val="0"/>
          <w:iCs w:val="0"/>
          <w:color w:val="1F1F1F"/>
          <w:sz w:val="30"/>
          <w:szCs w:val="30"/>
        </w:rPr>
      </w:pPr>
    </w:p>
    <w:p w14:paraId="7CD0938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center"/>
        <w:rPr>
          <w:rFonts w:hint="default" w:ascii="Times New Roman" w:hAnsi="Times New Roman" w:eastAsia="sans-serif" w:cs="Times New Roman"/>
          <w:i w:val="0"/>
          <w:iCs w:val="0"/>
          <w:color w:val="1F1F1F"/>
          <w:sz w:val="30"/>
          <w:szCs w:val="30"/>
        </w:rPr>
      </w:pPr>
    </w:p>
    <w:p w14:paraId="4FBC9BD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center"/>
        <w:rPr>
          <w:rFonts w:hint="default" w:ascii="Times New Roman" w:hAnsi="Times New Roman" w:eastAsia="sans-serif" w:cs="Times New Roman"/>
          <w:i w:val="0"/>
          <w:iCs w:val="0"/>
          <w:color w:val="1F1F1F"/>
          <w:sz w:val="30"/>
          <w:szCs w:val="30"/>
        </w:rPr>
      </w:pPr>
    </w:p>
    <w:p w14:paraId="556F647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center"/>
        <w:rPr>
          <w:rFonts w:hint="default" w:ascii="Times New Roman" w:hAnsi="Times New Roman" w:eastAsia="sans-serif" w:cs="Times New Roman"/>
          <w:i w:val="0"/>
          <w:iCs w:val="0"/>
          <w:color w:val="1F1F1F"/>
          <w:sz w:val="30"/>
          <w:szCs w:val="30"/>
        </w:rPr>
      </w:pPr>
    </w:p>
    <w:p w14:paraId="40A2074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center"/>
        <w:rPr>
          <w:rFonts w:hint="default" w:ascii="Times New Roman" w:hAnsi="Times New Roman" w:eastAsia="sans-serif" w:cs="Times New Roman"/>
          <w:i w:val="0"/>
          <w:iCs w:val="0"/>
          <w:color w:val="1F1F1F"/>
          <w:sz w:val="30"/>
          <w:szCs w:val="30"/>
        </w:rPr>
      </w:pPr>
    </w:p>
    <w:p w14:paraId="1336A472">
      <w:pPr>
        <w:rPr>
          <w:rFonts w:hint="default" w:ascii="Times New Roman" w:hAnsi="Times New Roman" w:eastAsia="sans-serif" w:cs="Times New Roman"/>
          <w:i w:val="0"/>
          <w:iCs w:val="0"/>
          <w:color w:val="1F1F1F"/>
          <w:sz w:val="30"/>
          <w:szCs w:val="30"/>
        </w:rPr>
      </w:pPr>
    </w:p>
    <w:p w14:paraId="02446D41">
      <w:pPr>
        <w:rPr>
          <w:rFonts w:hint="default" w:ascii="Times New Roman" w:hAnsi="Times New Roman" w:eastAsia="sans-serif" w:cs="Times New Roman"/>
          <w:i w:val="0"/>
          <w:iCs w:val="0"/>
          <w:color w:val="1F1F1F"/>
          <w:sz w:val="30"/>
          <w:szCs w:val="30"/>
        </w:rPr>
      </w:pPr>
    </w:p>
    <w:p w14:paraId="7F1CE54A">
      <w:pPr>
        <w:rPr>
          <w:rFonts w:hint="default" w:ascii="Times New Roman" w:hAnsi="Times New Roman" w:eastAsia="sans-serif" w:cs="Times New Roman"/>
          <w:i w:val="0"/>
          <w:iCs w:val="0"/>
          <w:color w:val="1F1F1F"/>
          <w:sz w:val="30"/>
          <w:szCs w:val="30"/>
        </w:rPr>
      </w:pPr>
    </w:p>
    <w:p w14:paraId="35AD6B7E">
      <w:pPr>
        <w:rPr>
          <w:rFonts w:hint="default" w:ascii="Times New Roman" w:hAnsi="Times New Roman" w:eastAsia="sans-serif" w:cs="Times New Roman"/>
          <w:i w:val="0"/>
          <w:iCs w:val="0"/>
          <w:color w:val="1F1F1F"/>
          <w:sz w:val="30"/>
          <w:szCs w:val="30"/>
        </w:rPr>
      </w:pPr>
    </w:p>
    <w:p w14:paraId="7EE04B91">
      <w:pPr>
        <w:rPr>
          <w:rFonts w:hint="default" w:ascii="Times New Roman" w:hAnsi="Times New Roman" w:eastAsia="sans-serif" w:cs="Times New Roman"/>
          <w:i w:val="0"/>
          <w:iCs w:val="0"/>
          <w:color w:val="1F1F1F"/>
          <w:sz w:val="30"/>
          <w:szCs w:val="30"/>
        </w:rPr>
      </w:pPr>
    </w:p>
    <w:p w14:paraId="4C53C534">
      <w:pPr>
        <w:rPr>
          <w:rFonts w:hint="default" w:ascii="Times New Roman" w:hAnsi="Times New Roman" w:eastAsia="sans-serif" w:cs="Times New Roman"/>
          <w:i w:val="0"/>
          <w:iCs w:val="0"/>
          <w:color w:val="1F1F1F"/>
          <w:sz w:val="30"/>
          <w:szCs w:val="30"/>
        </w:rPr>
      </w:pPr>
    </w:p>
    <w:p w14:paraId="3AEFD025">
      <w:pPr>
        <w:pStyle w:val="142"/>
        <w:tabs>
          <w:tab w:val="right" w:leader="middleDot" w:pos="8306"/>
        </w:tabs>
        <w:rPr>
          <w:rFonts w:hint="default" w:ascii="Times New Roman" w:hAnsi="Times New Roman" w:cs="Times New Roman"/>
          <w:sz w:val="26"/>
          <w:szCs w:val="26"/>
          <w:lang w:val="vi-VN"/>
        </w:rPr>
      </w:pPr>
    </w:p>
    <w:p w14:paraId="3F1F47CF">
      <w:pPr>
        <w:pStyle w:val="142"/>
        <w:tabs>
          <w:tab w:val="right" w:leader="middleDot" w:pos="8306"/>
        </w:tabs>
        <w:rPr>
          <w:rFonts w:hint="default" w:ascii="Times New Roman" w:hAnsi="Times New Roman" w:cs="Times New Roman"/>
          <w:sz w:val="26"/>
          <w:szCs w:val="26"/>
          <w:lang w:val="vi-VN"/>
        </w:rPr>
      </w:pPr>
    </w:p>
    <w:p w14:paraId="080B7935">
      <w:pPr>
        <w:pStyle w:val="142"/>
        <w:tabs>
          <w:tab w:val="right" w:leader="dot" w:pos="8306"/>
        </w:tabs>
        <w:spacing w:line="360" w:lineRule="auto"/>
        <w:jc w:val="center"/>
        <w:rPr>
          <w:rFonts w:hint="default" w:ascii="Times New Roman" w:hAnsi="Times New Roman" w:eastAsia="Times New Roman" w:cs="Times New Roman"/>
          <w:b/>
          <w:bCs w:val="0"/>
          <w:i w:val="0"/>
          <w:iCs w:val="0"/>
          <w:color w:val="1F1F1F"/>
          <w:sz w:val="32"/>
          <w:szCs w:val="32"/>
          <w:lang w:val="en-US"/>
        </w:rPr>
      </w:pPr>
      <w:bookmarkStart w:id="0" w:name="_Toc3096"/>
      <w:bookmarkStart w:id="1" w:name="_Toc27121"/>
      <w:bookmarkStart w:id="2" w:name="_Toc5035"/>
      <w:bookmarkStart w:id="3" w:name="_Toc32687"/>
      <w:bookmarkStart w:id="4" w:name="_Toc25880"/>
      <w:bookmarkStart w:id="5" w:name="_Toc4232"/>
      <w:r>
        <w:rPr>
          <w:rFonts w:hint="default" w:ascii="Times New Roman" w:hAnsi="Times New Roman" w:eastAsia="Times New Roman" w:cs="Times New Roman"/>
          <w:b/>
          <w:bCs w:val="0"/>
          <w:i w:val="0"/>
          <w:iCs w:val="0"/>
          <w:color w:val="1F1F1F"/>
          <w:sz w:val="32"/>
          <w:szCs w:val="32"/>
          <w:lang w:val="en-US"/>
        </w:rPr>
        <w:t>MỤC LỤC</w:t>
      </w:r>
    </w:p>
    <w:p w14:paraId="443CA3C6">
      <w:pPr>
        <w:pStyle w:val="142"/>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color w:val="1F1F1F"/>
          <w:sz w:val="26"/>
          <w:szCs w:val="26"/>
        </w:rPr>
        <w:instrText xml:space="preserve">TOC \o "1-3" \h \u </w:instrText>
      </w:r>
      <w:r>
        <w:rPr>
          <w:rFonts w:hint="default" w:ascii="Times New Roman" w:hAnsi="Times New Roman" w:eastAsia="Times New Roman" w:cs="Times New Roman"/>
          <w:bCs/>
          <w:i w:val="0"/>
          <w:iCs w:val="0"/>
          <w:color w:val="1F1F1F"/>
          <w:sz w:val="26"/>
          <w:szCs w:val="26"/>
        </w:rPr>
        <w:fldChar w:fldCharType="separate"/>
      </w: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_Toc29572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eastAsia="Times New Roman" w:cs="Times New Roman"/>
          <w:bCs/>
          <w:i w:val="0"/>
          <w:iCs w:val="0"/>
          <w:sz w:val="26"/>
          <w:szCs w:val="26"/>
        </w:rPr>
        <w:t>CHƯƠNG 1:</w:t>
      </w:r>
      <w:r>
        <w:rPr>
          <w:rFonts w:hint="default" w:ascii="Times New Roman" w:hAnsi="Times New Roman" w:eastAsia="Times New Roman" w:cs="Times New Roman"/>
          <w:bCs/>
          <w:i w:val="0"/>
          <w:iCs w:val="0"/>
          <w:sz w:val="26"/>
          <w:szCs w:val="26"/>
          <w:lang w:val="vi-VN"/>
        </w:rPr>
        <w:t xml:space="preserve"> </w:t>
      </w:r>
      <w:r>
        <w:rPr>
          <w:rFonts w:hint="default" w:ascii="Times New Roman" w:hAnsi="Times New Roman" w:eastAsia="Times New Roman" w:cs="Times New Roman"/>
          <w:bCs/>
          <w:i w:val="0"/>
          <w:iCs w:val="0"/>
          <w:sz w:val="26"/>
          <w:szCs w:val="26"/>
        </w:rPr>
        <w:t>BÀI TOÁN KINH DOANH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_Toc29572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168C0261">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_Toc1169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eastAsia="Times New Roman" w:cs="Times New Roman"/>
          <w:bCs/>
          <w:i w:val="0"/>
          <w:iCs w:val="0"/>
          <w:sz w:val="26"/>
          <w:szCs w:val="26"/>
        </w:rPr>
        <w:t>1.1. Bối cảnh thị trường và ý nghĩa thực tiễn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754DACAD">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_Toc6812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eastAsia="Times New Roman" w:cs="Times New Roman"/>
          <w:bCs/>
          <w:i w:val="0"/>
          <w:iCs w:val="0"/>
          <w:sz w:val="26"/>
          <w:szCs w:val="26"/>
        </w:rPr>
        <w:t>1.2. Phát biểu bài toán học má</w:t>
      </w:r>
      <w:r>
        <w:rPr>
          <w:rFonts w:hint="default" w:ascii="Times New Roman" w:hAnsi="Times New Roman" w:eastAsia="Times New Roman" w:cs="Times New Roman"/>
          <w:bCs/>
          <w:i w:val="0"/>
          <w:iCs w:val="0"/>
          <w:sz w:val="26"/>
          <w:szCs w:val="26"/>
          <w:lang w:val="vi-VN"/>
        </w:rPr>
        <w:t>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_Toc6812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1E7FE7AF">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_Toc19610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eastAsia="Times New Roman" w:cs="Times New Roman"/>
          <w:bCs/>
          <w:i w:val="0"/>
          <w:iCs w:val="0"/>
          <w:sz w:val="26"/>
          <w:szCs w:val="26"/>
        </w:rPr>
        <w:t>1.3. Thước đo đánh giá và hàm mất mát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_Toc19610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15055F96">
      <w:pPr>
        <w:pStyle w:val="144"/>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_Toc11057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eastAsia="Times New Roman" w:cs="Times New Roman"/>
          <w:bCs/>
          <w:i w:val="0"/>
          <w:iCs w:val="0"/>
          <w:sz w:val="26"/>
          <w:szCs w:val="26"/>
        </w:rPr>
        <w:t>1.3.1. Thước đo đánh giá chuẩn (Evaluation Metric – RMSLE)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_Toc11057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578D9BED">
      <w:pPr>
        <w:pStyle w:val="144"/>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_Toc32486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eastAsia="Times New Roman" w:cs="Times New Roman"/>
          <w:bCs/>
          <w:i w:val="0"/>
          <w:iCs w:val="0"/>
          <w:sz w:val="26"/>
          <w:szCs w:val="26"/>
        </w:rPr>
        <w:t>1.3.2. Chuyển đổi biến mục tiêu và hàm mất mát (Loss Function)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_Toc32486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2A49419D">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_Toc3526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eastAsia="Times New Roman" w:cs="Times New Roman"/>
          <w:bCs/>
          <w:i w:val="0"/>
          <w:iCs w:val="0"/>
          <w:sz w:val="26"/>
          <w:szCs w:val="26"/>
        </w:rPr>
        <w:t>1.4. Khởi tạo dự án và làm sạch ban đầu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_Toc3526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0FE63B27">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_Toc31197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eastAsia="Times New Roman" w:cs="Times New Roman"/>
          <w:bCs/>
          <w:i w:val="0"/>
          <w:iCs w:val="0"/>
          <w:sz w:val="26"/>
          <w:szCs w:val="26"/>
        </w:rPr>
        <w:t>1. Phân tích và loại bỏ cột định danh (Id)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_Toc31197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77524561">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_Toc1894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eastAsia="Times New Roman" w:cs="Times New Roman"/>
          <w:bCs/>
          <w:i w:val="0"/>
          <w:iCs w:val="0"/>
          <w:sz w:val="26"/>
          <w:szCs w:val="26"/>
        </w:rPr>
        <w:t>2. Phân tích và loại bỏ các biến khuyết thiếu cao (&gt; 70%)</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68727D74">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_Toc21906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eastAsia="Times New Roman" w:cs="Times New Roman"/>
          <w:bCs/>
          <w:i w:val="0"/>
          <w:iCs w:val="0"/>
          <w:sz w:val="26"/>
          <w:szCs w:val="26"/>
        </w:rPr>
        <w:t>3. Tóm tắt kích thước dữ liệu sau bước khởi tạo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_Toc21906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6DACED88">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_Toc550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eastAsia="Times New Roman" w:cs="Times New Roman"/>
          <w:bCs/>
          <w:i w:val="0"/>
          <w:iCs w:val="0"/>
          <w:sz w:val="26"/>
          <w:szCs w:val="26"/>
        </w:rPr>
        <w:t>1.5. Deployment (Quy trình triển khai &amp; nộp bài)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1D55314E">
      <w:pPr>
        <w:pStyle w:val="144"/>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_Toc1233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eastAsia="Times New Roman" w:cs="Times New Roman"/>
          <w:bCs/>
          <w:i w:val="0"/>
          <w:iCs w:val="0"/>
          <w:sz w:val="26"/>
          <w:szCs w:val="26"/>
        </w:rPr>
        <w:t>1.5.1. Quy trình biến đổi ngược (Post-processing Pipeline)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3F03F66D">
      <w:pPr>
        <w:pStyle w:val="144"/>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_Toc14982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eastAsia="Times New Roman" w:cs="Times New Roman"/>
          <w:bCs/>
          <w:i w:val="0"/>
          <w:iCs w:val="0"/>
          <w:sz w:val="26"/>
          <w:szCs w:val="26"/>
        </w:rPr>
        <w:t>1.5.2. Thiết lập hàm xuất file đóng gói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_Toc14982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5ADD74F4">
      <w:pPr>
        <w:pStyle w:val="142"/>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_Toc7034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cs="Times New Roman"/>
          <w:sz w:val="26"/>
          <w:szCs w:val="26"/>
          <w:rtl w:val="0"/>
        </w:rPr>
        <w:t>CHƯƠNG 2. PHÂN TÍCH DỮ LIỆU KHÁM PHÁ</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_Toc7034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790EA21E">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_Toc219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cs="Times New Roman"/>
          <w:sz w:val="26"/>
          <w:szCs w:val="26"/>
          <w:rtl w:val="0"/>
        </w:rPr>
        <w:t>2.1. Tổng quan tập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5C770248">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_Toc19632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cs="Times New Roman"/>
          <w:sz w:val="26"/>
          <w:szCs w:val="26"/>
          <w:rtl w:val="0"/>
        </w:rPr>
        <w:t>2.2. Thống kê mô tả</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_Toc19632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0E15C193">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_Toc30520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cs="Times New Roman"/>
          <w:sz w:val="26"/>
          <w:szCs w:val="26"/>
          <w:rtl w:val="0"/>
        </w:rPr>
        <w:t>2.3. Giá trị thiếu và trùng lặp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_Toc30520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45ADA518">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_Toc1973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cs="Times New Roman"/>
          <w:sz w:val="26"/>
          <w:szCs w:val="26"/>
          <w:rtl w:val="0"/>
        </w:rPr>
        <w:t>2.4. Tương quan và đa cộng tuyến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_Toc1973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36128293">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_Toc14191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cs="Times New Roman"/>
          <w:sz w:val="26"/>
          <w:szCs w:val="26"/>
          <w:rtl w:val="0"/>
        </w:rPr>
        <w:t>2.5. Phát hiện ngoại lệ</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_Toc14191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7AF06820">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_Toc4195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cs="Times New Roman"/>
          <w:sz w:val="26"/>
          <w:szCs w:val="26"/>
          <w:rtl w:val="0"/>
        </w:rPr>
        <w:t>2.6. Phân tích biến mục tiêu SalePrice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_Toc4195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6124B90C">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_Toc27152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cs="Times New Roman"/>
          <w:sz w:val="26"/>
          <w:szCs w:val="26"/>
          <w:rtl w:val="0"/>
        </w:rPr>
        <w:t>2.7. Tổng kết chương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_Toc27152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36C0B155">
      <w:pPr>
        <w:pStyle w:val="142"/>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_Toc6301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eastAsia="sans-serif" w:cs="Times New Roman"/>
          <w:bCs/>
          <w:i w:val="0"/>
          <w:iCs w:val="0"/>
          <w:sz w:val="26"/>
          <w:szCs w:val="26"/>
          <w:lang w:val="en-US"/>
        </w:rPr>
        <w:t>CHƯƠNG 3: HIỂU DỮ LIỆU &amp; TIỀN XỬ LÍ DỮ LIỆU</w:t>
      </w:r>
      <w:r>
        <w:rPr>
          <w:rFonts w:hint="default" w:ascii="Times New Roman" w:hAnsi="Times New Roman" w:eastAsia="sans-serif" w:cs="Times New Roman"/>
          <w:bCs/>
          <w:i w:val="0"/>
          <w:iCs w:val="0"/>
          <w:sz w:val="26"/>
          <w:szCs w:val="26"/>
        </w:rPr>
        <w:t xml:space="preserve"> 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_Toc6301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6B2FF7D4">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_Toc24228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cs="Times New Roman"/>
          <w:sz w:val="26"/>
          <w:szCs w:val="26"/>
          <w:lang w:val="en-US"/>
        </w:rPr>
        <w:t>3.1. Chuẩn bị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_Toc24228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7458462A">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_Toc19001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cs="Times New Roman"/>
          <w:bCs/>
          <w:i w:val="0"/>
          <w:iCs w:val="0"/>
          <w:sz w:val="26"/>
          <w:szCs w:val="26"/>
          <w:lang w:val="en-US"/>
        </w:rPr>
        <w:t>3</w:t>
      </w:r>
      <w:r>
        <w:rPr>
          <w:rFonts w:hint="default" w:ascii="Times New Roman" w:hAnsi="Times New Roman" w:cs="Times New Roman"/>
          <w:bCs/>
          <w:i w:val="0"/>
          <w:iCs w:val="0"/>
          <w:sz w:val="26"/>
          <w:szCs w:val="26"/>
        </w:rPr>
        <w:t>.</w:t>
      </w:r>
      <w:r>
        <w:rPr>
          <w:rFonts w:hint="default" w:ascii="Times New Roman" w:hAnsi="Times New Roman" w:cs="Times New Roman"/>
          <w:bCs/>
          <w:i w:val="0"/>
          <w:iCs w:val="0"/>
          <w:sz w:val="26"/>
          <w:szCs w:val="26"/>
          <w:lang w:val="en-US"/>
        </w:rPr>
        <w:t>2</w:t>
      </w:r>
      <w:r>
        <w:rPr>
          <w:rFonts w:hint="default" w:ascii="Times New Roman" w:hAnsi="Times New Roman" w:cs="Times New Roman"/>
          <w:bCs/>
          <w:i w:val="0"/>
          <w:iCs w:val="0"/>
          <w:sz w:val="26"/>
          <w:szCs w:val="26"/>
        </w:rPr>
        <w:t>. Loại bỏ cột không phù hợp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_Toc19001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65396264">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_Toc30317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cs="Times New Roman"/>
          <w:bCs/>
          <w:i w:val="0"/>
          <w:iCs w:val="0"/>
          <w:sz w:val="26"/>
          <w:szCs w:val="26"/>
          <w:lang w:val="en-US"/>
        </w:rPr>
        <w:t>3.3</w:t>
      </w:r>
      <w:r>
        <w:rPr>
          <w:rFonts w:hint="default" w:ascii="Times New Roman" w:hAnsi="Times New Roman" w:cs="Times New Roman"/>
          <w:bCs/>
          <w:i w:val="0"/>
          <w:iCs w:val="0"/>
          <w:sz w:val="26"/>
          <w:szCs w:val="26"/>
        </w:rPr>
        <w:t>. Xử lý giá trị thiếu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_Toc30317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5A41887E">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_Toc27942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cs="Times New Roman"/>
          <w:bCs/>
          <w:i w:val="0"/>
          <w:iCs w:val="0"/>
          <w:sz w:val="26"/>
          <w:szCs w:val="26"/>
          <w:lang w:val="en-US"/>
        </w:rPr>
        <w:t>3</w:t>
      </w:r>
      <w:r>
        <w:rPr>
          <w:rFonts w:hint="default" w:ascii="Times New Roman" w:hAnsi="Times New Roman" w:cs="Times New Roman"/>
          <w:bCs/>
          <w:i w:val="0"/>
          <w:iCs w:val="0"/>
          <w:sz w:val="26"/>
          <w:szCs w:val="26"/>
        </w:rPr>
        <w:t>.</w:t>
      </w:r>
      <w:r>
        <w:rPr>
          <w:rFonts w:hint="default" w:ascii="Times New Roman" w:hAnsi="Times New Roman" w:cs="Times New Roman"/>
          <w:bCs/>
          <w:i w:val="0"/>
          <w:iCs w:val="0"/>
          <w:sz w:val="26"/>
          <w:szCs w:val="26"/>
          <w:lang w:val="en-US"/>
        </w:rPr>
        <w:t>4</w:t>
      </w:r>
      <w:r>
        <w:rPr>
          <w:rFonts w:hint="default" w:ascii="Times New Roman" w:hAnsi="Times New Roman" w:cs="Times New Roman"/>
          <w:bCs/>
          <w:i w:val="0"/>
          <w:iCs w:val="0"/>
          <w:sz w:val="26"/>
          <w:szCs w:val="26"/>
        </w:rPr>
        <w:t>. Xử lý ngoại lệ</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_Toc27942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5681E7A6">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_Toc32368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cs="Times New Roman"/>
          <w:bCs/>
          <w:i w:val="0"/>
          <w:iCs w:val="0"/>
          <w:sz w:val="26"/>
          <w:szCs w:val="26"/>
          <w:lang w:val="en-US"/>
        </w:rPr>
        <w:t>3.5</w:t>
      </w:r>
      <w:r>
        <w:rPr>
          <w:rFonts w:hint="default" w:ascii="Times New Roman" w:hAnsi="Times New Roman" w:cs="Times New Roman"/>
          <w:bCs/>
          <w:i w:val="0"/>
          <w:iCs w:val="0"/>
          <w:sz w:val="26"/>
          <w:szCs w:val="26"/>
        </w:rPr>
        <w:t>. Biến đổi biến mục tiêu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_Toc32368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48916123">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_Toc29663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cs="Times New Roman"/>
          <w:bCs/>
          <w:i w:val="0"/>
          <w:iCs w:val="0"/>
          <w:sz w:val="26"/>
          <w:szCs w:val="26"/>
          <w:lang w:val="en-US"/>
        </w:rPr>
        <w:t>3.6</w:t>
      </w:r>
      <w:r>
        <w:rPr>
          <w:rFonts w:hint="default" w:ascii="Times New Roman" w:hAnsi="Times New Roman" w:cs="Times New Roman"/>
          <w:bCs/>
          <w:i w:val="0"/>
          <w:iCs w:val="0"/>
          <w:sz w:val="26"/>
          <w:szCs w:val="26"/>
        </w:rPr>
        <w:t>. Mã hóa biến phân loại và chuẩn hóa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_Toc29663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57FB280F">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_Toc15005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eastAsia="sans-serif" w:cs="Times New Roman"/>
          <w:bCs/>
          <w:i w:val="0"/>
          <w:iCs w:val="0"/>
          <w:sz w:val="26"/>
          <w:szCs w:val="26"/>
          <w:lang w:val="en-US"/>
        </w:rPr>
        <w:t>3.7. Lọc Outiler &amp; Biến đổi Target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_Toc15005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4070BA92">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_Toc18543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cs="Times New Roman"/>
          <w:bCs/>
          <w:sz w:val="26"/>
          <w:szCs w:val="26"/>
          <w:lang w:val="en-US"/>
        </w:rPr>
        <w:t>3.8. Xử lí Missing và Feature Engineering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_Toc18543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10F790EC">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_Toc13126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eastAsia="SimSun" w:cs="Times New Roman"/>
          <w:sz w:val="26"/>
          <w:szCs w:val="26"/>
        </w:rPr>
        <w:t>Đối với các giá trị thiếu (missing values) trong tập dữ liệu, chiến lược điền khuyết được áp dụng phù hợp với bản chất từng nhóm thuộc tính: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_Toc13126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2A15278B">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_Toc18061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cs="Times New Roman"/>
          <w:bCs w:val="0"/>
          <w:sz w:val="26"/>
          <w:szCs w:val="26"/>
          <w:lang w:val="en-US"/>
        </w:rPr>
        <w:t xml:space="preserve">- </w:t>
      </w:r>
      <w:r>
        <w:rPr>
          <w:rFonts w:hint="default" w:ascii="Times New Roman" w:hAnsi="Times New Roman" w:eastAsia="SimSun" w:cs="Times New Roman"/>
          <w:bCs w:val="0"/>
          <w:sz w:val="26"/>
          <w:szCs w:val="26"/>
        </w:rPr>
        <w:t>Các thuộc tính phân loại / thứ bậc:</w:t>
      </w:r>
      <w:r>
        <w:rPr>
          <w:rFonts w:hint="default" w:ascii="Times New Roman" w:hAnsi="Times New Roman" w:eastAsia="SimSun" w:cs="Times New Roman"/>
          <w:sz w:val="26"/>
          <w:szCs w:val="26"/>
        </w:rPr>
        <w:t xml:space="preserve"> Điền giá trị 'None' cho các trường hợp thể hiện sự không tồn tại của tiện ích (ví dụ: không có nhà xe, không có tầng hầm)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_Toc18061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3167370C">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_Toc8008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cs="Times New Roman"/>
          <w:bCs w:val="0"/>
          <w:sz w:val="26"/>
          <w:szCs w:val="26"/>
          <w:lang w:val="en-US"/>
        </w:rPr>
        <w:t xml:space="preserve">- </w:t>
      </w:r>
      <w:r>
        <w:rPr>
          <w:rFonts w:hint="default" w:ascii="Times New Roman" w:hAnsi="Times New Roman" w:eastAsia="SimSun" w:cs="Times New Roman"/>
          <w:bCs w:val="0"/>
          <w:sz w:val="26"/>
          <w:szCs w:val="26"/>
        </w:rPr>
        <w:t>Các thuộc tính phân loại / thứ bậc: Điền giá trị 'None' cho các trường hợp thể hiện sự không tồn tại của tiện ích (ví dụ: không có nhà xe, không có tầng hầm)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_Toc8008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3B3CC1A7">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_Toc29591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cs="Times New Roman"/>
          <w:bCs w:val="0"/>
          <w:sz w:val="26"/>
          <w:szCs w:val="26"/>
          <w:lang w:val="en-US"/>
        </w:rPr>
        <w:t xml:space="preserve">- </w:t>
      </w:r>
      <w:r>
        <w:rPr>
          <w:rFonts w:hint="default" w:ascii="Times New Roman" w:hAnsi="Times New Roman" w:eastAsia="SimSun" w:cs="Times New Roman"/>
          <w:bCs w:val="0"/>
          <w:sz w:val="26"/>
          <w:szCs w:val="26"/>
        </w:rPr>
        <w:t>Các thuộc tính dạng số: Các giá trị còn thiếu được điền bằng giá trị trung vị của từng cột tương ứng. Cột Electrical được điền bằng giá trị xuất hiện phổ biến nhất (mode).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_Toc29591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37933916">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_Toc22679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cs="Times New Roman"/>
          <w:bCs/>
          <w:sz w:val="26"/>
          <w:szCs w:val="26"/>
          <w:lang w:val="en-US"/>
        </w:rPr>
        <w:t>3.9. Mã hóa (Endcoding)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_Toc22679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75FCD9E3">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_Toc19325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eastAsia="SimSun" w:cs="Times New Roman"/>
          <w:sz w:val="26"/>
          <w:szCs w:val="26"/>
        </w:rPr>
        <w:t>Để đưa dữ liệu dạng chuỗi về dạng số mà các thuật toán học máy có thể xử lý, hai kỹ thuật mã hóa chính được sử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_Toc19325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29C0D878">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_Toc30219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cs="Times New Roman"/>
          <w:bCs/>
          <w:sz w:val="26"/>
          <w:szCs w:val="26"/>
          <w:lang w:val="en-US"/>
        </w:rPr>
        <w:t>3.10. Chia dữ liệu và chuẩn hóa (Scaling)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_Toc30219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7DCC5D6A">
      <w:pPr>
        <w:pStyle w:val="142"/>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_Toc29138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eastAsia="sans-serif" w:cs="Times New Roman"/>
          <w:bCs/>
          <w:i w:val="0"/>
          <w:iCs w:val="0"/>
          <w:sz w:val="26"/>
          <w:szCs w:val="26"/>
          <w:lang w:val="en-US"/>
        </w:rPr>
        <w:t>CHƯƠNG 4: XÂY DỰNG MÔ HÌNH MLP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_Toc29138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581C6442">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_Toc15513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cs="Times New Roman"/>
          <w:bCs/>
          <w:i w:val="0"/>
          <w:iCs w:val="0"/>
          <w:sz w:val="26"/>
          <w:szCs w:val="26"/>
          <w:lang w:val="en-US"/>
        </w:rPr>
        <w:t>4</w:t>
      </w:r>
      <w:r>
        <w:rPr>
          <w:rFonts w:hint="default" w:ascii="Times New Roman" w:hAnsi="Times New Roman" w:cs="Times New Roman"/>
          <w:bCs/>
          <w:i w:val="0"/>
          <w:iCs w:val="0"/>
          <w:sz w:val="26"/>
          <w:szCs w:val="26"/>
        </w:rPr>
        <w:t>.1. Lựa chọn kỹ thuật mô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_Toc15513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1E108CD1">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_Toc20641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cs="Times New Roman"/>
          <w:bCs/>
          <w:i w:val="0"/>
          <w:iCs w:val="0"/>
          <w:sz w:val="26"/>
          <w:szCs w:val="26"/>
          <w:lang w:val="en-US"/>
        </w:rPr>
        <w:t>4</w:t>
      </w:r>
      <w:r>
        <w:rPr>
          <w:rFonts w:hint="default" w:ascii="Times New Roman" w:hAnsi="Times New Roman" w:cs="Times New Roman"/>
          <w:bCs/>
          <w:i w:val="0"/>
          <w:iCs w:val="0"/>
          <w:sz w:val="26"/>
          <w:szCs w:val="26"/>
        </w:rPr>
        <w:t>.2. Kiến trúc mô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_Toc20641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01F80806">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_Toc27491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cs="Times New Roman"/>
          <w:bCs/>
          <w:i w:val="0"/>
          <w:iCs w:val="0"/>
          <w:sz w:val="26"/>
          <w:szCs w:val="26"/>
          <w:lang w:val="en-US"/>
        </w:rPr>
        <w:t>4</w:t>
      </w:r>
      <w:r>
        <w:rPr>
          <w:rFonts w:hint="default" w:ascii="Times New Roman" w:hAnsi="Times New Roman" w:cs="Times New Roman"/>
          <w:bCs/>
          <w:i w:val="0"/>
          <w:iCs w:val="0"/>
          <w:sz w:val="26"/>
          <w:szCs w:val="26"/>
        </w:rPr>
        <w:t>.3. Thiết lập huấn luyện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_Toc27491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69D00563">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_Toc15036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cs="Times New Roman"/>
          <w:bCs/>
          <w:i w:val="0"/>
          <w:iCs w:val="0"/>
          <w:sz w:val="26"/>
          <w:szCs w:val="26"/>
          <w:lang w:val="en-US"/>
        </w:rPr>
        <w:t>4</w:t>
      </w:r>
      <w:r>
        <w:rPr>
          <w:rFonts w:hint="default" w:ascii="Times New Roman" w:hAnsi="Times New Roman" w:cs="Times New Roman"/>
          <w:bCs/>
          <w:i w:val="0"/>
          <w:iCs w:val="0"/>
          <w:sz w:val="26"/>
          <w:szCs w:val="26"/>
        </w:rPr>
        <w:t>.4. Kết quả huấn luyện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_Toc15036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738B3EEE">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_Toc16711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cs="Times New Roman"/>
          <w:sz w:val="26"/>
          <w:szCs w:val="26"/>
          <w:lang w:val="en-US"/>
        </w:rPr>
        <w:t>4</w:t>
      </w:r>
      <w:r>
        <w:rPr>
          <w:rFonts w:hint="default" w:ascii="Times New Roman" w:hAnsi="Times New Roman" w:cs="Times New Roman"/>
          <w:sz w:val="26"/>
          <w:szCs w:val="26"/>
        </w:rPr>
        <w:t>.</w:t>
      </w:r>
      <w:r>
        <w:rPr>
          <w:rFonts w:hint="default" w:ascii="Times New Roman" w:hAnsi="Times New Roman" w:cs="Times New Roman"/>
          <w:sz w:val="26"/>
          <w:szCs w:val="26"/>
          <w:lang w:val="en-US"/>
        </w:rPr>
        <w:t>5.</w:t>
      </w:r>
      <w:r>
        <w:rPr>
          <w:rFonts w:hint="default" w:ascii="Times New Roman" w:hAnsi="Times New Roman" w:cs="Times New Roman"/>
          <w:sz w:val="26"/>
          <w:szCs w:val="26"/>
        </w:rPr>
        <w:t xml:space="preserve"> Đánh giá mô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_Toc16711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71CE7646">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_Toc5525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cs="Times New Roman"/>
          <w:bCs/>
          <w:i w:val="0"/>
          <w:iCs w:val="0"/>
          <w:sz w:val="26"/>
          <w:szCs w:val="26"/>
          <w:lang w:val="en-US"/>
        </w:rPr>
        <w:t>4</w:t>
      </w:r>
      <w:r>
        <w:rPr>
          <w:rFonts w:hint="default" w:ascii="Times New Roman" w:hAnsi="Times New Roman" w:cs="Times New Roman"/>
          <w:bCs/>
          <w:i w:val="0"/>
          <w:iCs w:val="0"/>
          <w:sz w:val="26"/>
          <w:szCs w:val="26"/>
        </w:rPr>
        <w:t>.</w:t>
      </w:r>
      <w:r>
        <w:rPr>
          <w:rFonts w:hint="default" w:ascii="Times New Roman" w:hAnsi="Times New Roman" w:cs="Times New Roman"/>
          <w:bCs/>
          <w:i w:val="0"/>
          <w:iCs w:val="0"/>
          <w:sz w:val="26"/>
          <w:szCs w:val="26"/>
          <w:lang w:val="en-US"/>
        </w:rPr>
        <w:t>6</w:t>
      </w:r>
      <w:r>
        <w:rPr>
          <w:rFonts w:hint="default" w:ascii="Times New Roman" w:hAnsi="Times New Roman" w:cs="Times New Roman"/>
          <w:bCs/>
          <w:i w:val="0"/>
          <w:iCs w:val="0"/>
          <w:sz w:val="26"/>
          <w:szCs w:val="26"/>
        </w:rPr>
        <w:t>. So sánh dự đoán và thực tế</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_Toc5525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2E48CB60">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_Toc20429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cs="Times New Roman"/>
          <w:bCs/>
          <w:i w:val="0"/>
          <w:iCs w:val="0"/>
          <w:sz w:val="26"/>
          <w:szCs w:val="26"/>
          <w:lang w:val="en-US"/>
        </w:rPr>
        <w:t>4</w:t>
      </w:r>
      <w:r>
        <w:rPr>
          <w:rFonts w:hint="default" w:ascii="Times New Roman" w:hAnsi="Times New Roman" w:cs="Times New Roman"/>
          <w:bCs/>
          <w:i w:val="0"/>
          <w:iCs w:val="0"/>
          <w:sz w:val="26"/>
          <w:szCs w:val="26"/>
        </w:rPr>
        <w:t>.</w:t>
      </w:r>
      <w:r>
        <w:rPr>
          <w:rFonts w:hint="default" w:ascii="Times New Roman" w:hAnsi="Times New Roman" w:cs="Times New Roman"/>
          <w:bCs/>
          <w:i w:val="0"/>
          <w:iCs w:val="0"/>
          <w:sz w:val="26"/>
          <w:szCs w:val="26"/>
          <w:lang w:val="en-US"/>
        </w:rPr>
        <w:t>7</w:t>
      </w:r>
      <w:r>
        <w:rPr>
          <w:rFonts w:hint="default" w:ascii="Times New Roman" w:hAnsi="Times New Roman" w:cs="Times New Roman"/>
          <w:bCs/>
          <w:i w:val="0"/>
          <w:iCs w:val="0"/>
          <w:sz w:val="26"/>
          <w:szCs w:val="26"/>
        </w:rPr>
        <w:t>. Đánh giá tổng thể so với mục tiêu ban đầu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_Toc20429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1DC49FC9">
      <w:pPr>
        <w:pStyle w:val="142"/>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_Toc28397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cs="Times New Roman"/>
          <w:sz w:val="26"/>
          <w:szCs w:val="26"/>
          <w:lang w:val="en-US"/>
        </w:rPr>
        <w:t>CHƯƠNG 5: TRIỂN KHAI VÀ MỞ RỘNG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_Toc28397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05DC5E88">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_Toc3753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cs="Times New Roman"/>
          <w:bCs/>
          <w:i w:val="0"/>
          <w:iCs w:val="0"/>
          <w:sz w:val="26"/>
          <w:szCs w:val="26"/>
          <w:lang w:val="en-US"/>
        </w:rPr>
        <w:t>5.</w:t>
      </w:r>
      <w:r>
        <w:rPr>
          <w:rFonts w:hint="default" w:ascii="Times New Roman" w:hAnsi="Times New Roman" w:cs="Times New Roman"/>
          <w:bCs/>
          <w:i w:val="0"/>
          <w:iCs w:val="0"/>
          <w:sz w:val="26"/>
          <w:szCs w:val="26"/>
        </w:rPr>
        <w:t>1. Sinh dự đoán cho tập test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_Toc3753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5F82916F">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_Toc17619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cs="Times New Roman"/>
          <w:bCs/>
          <w:i w:val="0"/>
          <w:iCs w:val="0"/>
          <w:sz w:val="26"/>
          <w:szCs w:val="26"/>
          <w:lang w:val="en-US"/>
        </w:rPr>
        <w:t>5</w:t>
      </w:r>
      <w:r>
        <w:rPr>
          <w:rFonts w:hint="default" w:ascii="Times New Roman" w:hAnsi="Times New Roman" w:cs="Times New Roman"/>
          <w:bCs/>
          <w:i w:val="0"/>
          <w:iCs w:val="0"/>
          <w:sz w:val="26"/>
          <w:szCs w:val="26"/>
        </w:rPr>
        <w:t>.2. Xuất kết quả</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_Toc17619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4241B66B">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_Toc31787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cs="Times New Roman"/>
          <w:bCs/>
          <w:i w:val="0"/>
          <w:iCs w:val="0"/>
          <w:sz w:val="26"/>
          <w:szCs w:val="26"/>
          <w:lang w:val="en-US"/>
        </w:rPr>
        <w:t>5</w:t>
      </w:r>
      <w:r>
        <w:rPr>
          <w:rFonts w:hint="default" w:ascii="Times New Roman" w:hAnsi="Times New Roman" w:cs="Times New Roman"/>
          <w:bCs/>
          <w:i w:val="0"/>
          <w:iCs w:val="0"/>
          <w:sz w:val="26"/>
          <w:szCs w:val="26"/>
        </w:rPr>
        <w:t>.3. Đề xuất triển khai và bảo trì tiếp theo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_Toc31787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00C62F67">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_Toc15053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eastAsia="sans-serif" w:cs="Times New Roman"/>
          <w:bCs/>
          <w:i w:val="0"/>
          <w:iCs w:val="0"/>
          <w:sz w:val="26"/>
          <w:szCs w:val="26"/>
          <w:lang w:val="en-US"/>
        </w:rPr>
        <w:t>5.4. Mở rộng (So sánh nhiều mô hình máy học)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_Toc15053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78B1E518">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_Toc14933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cs="Times New Roman"/>
          <w:bCs/>
          <w:i w:val="0"/>
          <w:iCs w:val="0"/>
          <w:sz w:val="26"/>
          <w:szCs w:val="26"/>
          <w:lang w:val="en-US"/>
        </w:rPr>
        <w:t>5.5</w:t>
      </w:r>
      <w:r>
        <w:rPr>
          <w:rFonts w:hint="default" w:ascii="Times New Roman" w:hAnsi="Times New Roman" w:cs="Times New Roman"/>
          <w:bCs/>
          <w:i w:val="0"/>
          <w:iCs w:val="0"/>
          <w:sz w:val="26"/>
          <w:szCs w:val="26"/>
        </w:rPr>
        <w:t>. Các mô hình được thử nghiệm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_Toc14933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21D28481">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_Toc3366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cs="Times New Roman"/>
          <w:bCs/>
          <w:i w:val="0"/>
          <w:iCs w:val="0"/>
          <w:sz w:val="26"/>
          <w:szCs w:val="26"/>
          <w:lang w:val="en-US"/>
        </w:rPr>
        <w:t>5.6</w:t>
      </w:r>
      <w:r>
        <w:rPr>
          <w:rFonts w:hint="default" w:ascii="Times New Roman" w:hAnsi="Times New Roman" w:cs="Times New Roman"/>
          <w:bCs/>
          <w:i w:val="0"/>
          <w:iCs w:val="0"/>
          <w:sz w:val="26"/>
          <w:szCs w:val="26"/>
        </w:rPr>
        <w:t>. Kết quả so sánh trên tập Validation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_Toc3366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1B970C26">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_Toc21866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cs="Times New Roman"/>
          <w:bCs/>
          <w:i w:val="0"/>
          <w:iCs w:val="0"/>
          <w:sz w:val="26"/>
          <w:szCs w:val="26"/>
          <w:lang w:val="en-US"/>
        </w:rPr>
        <w:t>5.7</w:t>
      </w:r>
      <w:r>
        <w:rPr>
          <w:rFonts w:hint="default" w:ascii="Times New Roman" w:hAnsi="Times New Roman" w:cs="Times New Roman"/>
          <w:bCs/>
          <w:i w:val="0"/>
          <w:iCs w:val="0"/>
          <w:sz w:val="26"/>
          <w:szCs w:val="26"/>
        </w:rPr>
        <w:t>. Đánh giá chéo (5-Fold Cross-Validation)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_Toc21866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199518E4">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_Toc23465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cs="Times New Roman"/>
          <w:bCs/>
          <w:i w:val="0"/>
          <w:iCs w:val="0"/>
          <w:sz w:val="26"/>
          <w:szCs w:val="26"/>
          <w:lang w:val="en-US"/>
        </w:rPr>
        <w:t>5.8</w:t>
      </w:r>
      <w:r>
        <w:rPr>
          <w:rFonts w:hint="default" w:ascii="Times New Roman" w:hAnsi="Times New Roman" w:cs="Times New Roman"/>
          <w:bCs/>
          <w:i w:val="0"/>
          <w:iCs w:val="0"/>
          <w:sz w:val="26"/>
          <w:szCs w:val="26"/>
        </w:rPr>
        <w:t>. Kết hợp mô hình và theo dõi thực nghiệm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_Toc23465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74F59C24">
      <w:pPr>
        <w:pStyle w:val="143"/>
        <w:tabs>
          <w:tab w:val="right" w:leader="dot" w:pos="8306"/>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Cs/>
          <w:i w:val="0"/>
          <w:iCs w:val="0"/>
          <w:color w:val="1F1F1F"/>
          <w:sz w:val="26"/>
          <w:szCs w:val="26"/>
        </w:rPr>
        <w:fldChar w:fldCharType="begin"/>
      </w:r>
      <w:r>
        <w:rPr>
          <w:rFonts w:hint="default" w:ascii="Times New Roman" w:hAnsi="Times New Roman" w:eastAsia="Times New Roman" w:cs="Times New Roman"/>
          <w:bCs/>
          <w:i w:val="0"/>
          <w:iCs w:val="0"/>
          <w:sz w:val="26"/>
          <w:szCs w:val="26"/>
        </w:rPr>
        <w:instrText xml:space="preserve"> HYPERLINK \l _Toc2102 </w:instrText>
      </w:r>
      <w:r>
        <w:rPr>
          <w:rFonts w:hint="default" w:ascii="Times New Roman" w:hAnsi="Times New Roman" w:eastAsia="Times New Roman" w:cs="Times New Roman"/>
          <w:bCs/>
          <w:i w:val="0"/>
          <w:iCs w:val="0"/>
          <w:sz w:val="26"/>
          <w:szCs w:val="26"/>
        </w:rPr>
        <w:fldChar w:fldCharType="separate"/>
      </w:r>
      <w:r>
        <w:rPr>
          <w:rFonts w:hint="default" w:ascii="Times New Roman" w:hAnsi="Times New Roman" w:cs="Times New Roman"/>
          <w:bCs/>
          <w:i w:val="0"/>
          <w:iCs w:val="0"/>
          <w:sz w:val="26"/>
          <w:szCs w:val="26"/>
          <w:lang w:val="en-US"/>
        </w:rPr>
        <w:t>5.9</w:t>
      </w:r>
      <w:r>
        <w:rPr>
          <w:rFonts w:hint="default" w:ascii="Times New Roman" w:hAnsi="Times New Roman" w:cs="Times New Roman"/>
          <w:bCs/>
          <w:i w:val="0"/>
          <w:iCs w:val="0"/>
          <w:sz w:val="26"/>
          <w:szCs w:val="26"/>
        </w:rPr>
        <w:t>. Kết luận của phần mở rộng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eastAsia="Times New Roman" w:cs="Times New Roman"/>
          <w:bCs/>
          <w:i w:val="0"/>
          <w:iCs w:val="0"/>
          <w:color w:val="1F1F1F"/>
          <w:sz w:val="26"/>
          <w:szCs w:val="26"/>
        </w:rPr>
        <w:fldChar w:fldCharType="end"/>
      </w:r>
    </w:p>
    <w:p w14:paraId="23AF3FD4">
      <w:pPr>
        <w:spacing w:before="320" w:after="160" w:line="360" w:lineRule="auto"/>
        <w:jc w:val="center"/>
        <w:outlineLvl w:val="0"/>
        <w:rPr>
          <w:rFonts w:ascii="Times New Roman" w:hAnsi="Times New Roman" w:eastAsia="Times New Roman" w:cs="Times New Roman"/>
          <w:bCs/>
          <w:i w:val="0"/>
          <w:iCs w:val="0"/>
          <w:color w:val="1F1F1F"/>
          <w:sz w:val="26"/>
          <w:szCs w:val="26"/>
        </w:rPr>
      </w:pPr>
      <w:r>
        <w:rPr>
          <w:rFonts w:hint="default" w:ascii="Times New Roman" w:hAnsi="Times New Roman" w:eastAsia="Times New Roman" w:cs="Times New Roman"/>
          <w:bCs/>
          <w:i w:val="0"/>
          <w:iCs w:val="0"/>
          <w:color w:val="1F1F1F"/>
          <w:sz w:val="26"/>
          <w:szCs w:val="26"/>
        </w:rPr>
        <w:fldChar w:fldCharType="end"/>
      </w:r>
    </w:p>
    <w:p w14:paraId="63A8F7FF">
      <w:pPr>
        <w:rPr>
          <w:rFonts w:ascii="Times New Roman" w:hAnsi="Times New Roman" w:eastAsia="Times New Roman" w:cs="Times New Roman"/>
          <w:bCs/>
          <w:i w:val="0"/>
          <w:iCs w:val="0"/>
          <w:color w:val="1F1F1F"/>
          <w:sz w:val="26"/>
          <w:szCs w:val="26"/>
        </w:rPr>
      </w:pPr>
      <w:r>
        <w:rPr>
          <w:rFonts w:ascii="Times New Roman" w:hAnsi="Times New Roman" w:eastAsia="Times New Roman" w:cs="Times New Roman"/>
          <w:bCs/>
          <w:i w:val="0"/>
          <w:iCs w:val="0"/>
          <w:color w:val="1F1F1F"/>
          <w:sz w:val="26"/>
          <w:szCs w:val="26"/>
        </w:rPr>
        <w:br w:type="page"/>
      </w:r>
    </w:p>
    <w:p w14:paraId="2C8C10BB">
      <w:pPr>
        <w:spacing w:before="320" w:after="160" w:line="300" w:lineRule="auto"/>
        <w:jc w:val="center"/>
        <w:outlineLvl w:val="0"/>
        <w:rPr>
          <w:rFonts w:ascii="Times New Roman" w:hAnsi="Times New Roman" w:eastAsia="Times New Roman" w:cs="Times New Roman"/>
          <w:b/>
          <w:bCs/>
          <w:i w:val="0"/>
          <w:iCs w:val="0"/>
          <w:color w:val="1F1F1F"/>
          <w:sz w:val="32"/>
          <w:szCs w:val="32"/>
        </w:rPr>
      </w:pPr>
      <w:bookmarkStart w:id="6" w:name="_Toc31559"/>
      <w:bookmarkStart w:id="7" w:name="_Toc29572"/>
      <w:r>
        <w:rPr>
          <w:rFonts w:ascii="Times New Roman" w:hAnsi="Times New Roman" w:eastAsia="Times New Roman" w:cs="Times New Roman"/>
          <w:b/>
          <w:bCs/>
          <w:i w:val="0"/>
          <w:iCs w:val="0"/>
          <w:color w:val="1F1F1F"/>
          <w:sz w:val="32"/>
          <w:szCs w:val="32"/>
        </w:rPr>
        <w:t>CHƯƠNG 1:</w:t>
      </w:r>
      <w:r>
        <w:rPr>
          <w:rFonts w:hint="default" w:ascii="Times New Roman" w:hAnsi="Times New Roman" w:eastAsia="Times New Roman" w:cs="Times New Roman"/>
          <w:b/>
          <w:bCs/>
          <w:i w:val="0"/>
          <w:iCs w:val="0"/>
          <w:color w:val="1F1F1F"/>
          <w:sz w:val="32"/>
          <w:szCs w:val="32"/>
          <w:lang w:val="vi-VN"/>
        </w:rPr>
        <w:t xml:space="preserve"> </w:t>
      </w:r>
      <w:r>
        <w:rPr>
          <w:rFonts w:ascii="Times New Roman" w:hAnsi="Times New Roman" w:eastAsia="Times New Roman" w:cs="Times New Roman"/>
          <w:b/>
          <w:bCs/>
          <w:i w:val="0"/>
          <w:iCs w:val="0"/>
          <w:color w:val="1F1F1F"/>
          <w:sz w:val="32"/>
          <w:szCs w:val="32"/>
        </w:rPr>
        <w:t>BÀI TOÁN KINH DOANH</w:t>
      </w:r>
      <w:bookmarkEnd w:id="0"/>
      <w:bookmarkEnd w:id="1"/>
      <w:bookmarkEnd w:id="2"/>
      <w:bookmarkEnd w:id="3"/>
      <w:bookmarkEnd w:id="4"/>
      <w:bookmarkEnd w:id="5"/>
      <w:bookmarkEnd w:id="6"/>
      <w:bookmarkEnd w:id="7"/>
    </w:p>
    <w:p w14:paraId="56C75497">
      <w:pPr>
        <w:spacing w:before="240" w:after="120" w:line="300" w:lineRule="auto"/>
        <w:outlineLvl w:val="1"/>
        <w:rPr>
          <w:rFonts w:ascii="Times New Roman" w:hAnsi="Times New Roman" w:eastAsia="Times New Roman" w:cs="Times New Roman"/>
          <w:b/>
          <w:bCs/>
          <w:i w:val="0"/>
          <w:iCs w:val="0"/>
          <w:color w:val="1F1F1F"/>
          <w:sz w:val="26"/>
          <w:szCs w:val="26"/>
        </w:rPr>
      </w:pPr>
      <w:bookmarkStart w:id="8" w:name="_Toc27792"/>
      <w:bookmarkStart w:id="9" w:name="_Toc19492"/>
      <w:bookmarkStart w:id="10" w:name="_Toc3049"/>
      <w:bookmarkStart w:id="11" w:name="_Toc13976"/>
      <w:bookmarkStart w:id="12" w:name="_Toc26084"/>
      <w:bookmarkStart w:id="13" w:name="_Toc19417"/>
      <w:bookmarkStart w:id="14" w:name="_Toc31590"/>
      <w:bookmarkStart w:id="15" w:name="_Toc1169"/>
      <w:r>
        <w:rPr>
          <w:rFonts w:ascii="Times New Roman" w:hAnsi="Times New Roman" w:eastAsia="Times New Roman" w:cs="Times New Roman"/>
          <w:b/>
          <w:bCs/>
          <w:i w:val="0"/>
          <w:iCs w:val="0"/>
          <w:color w:val="1F1F1F"/>
          <w:sz w:val="26"/>
          <w:szCs w:val="26"/>
        </w:rPr>
        <w:t>1.1. Bối cảnh thị trường và ý nghĩa thực tiễn</w:t>
      </w:r>
      <w:bookmarkEnd w:id="8"/>
      <w:bookmarkEnd w:id="9"/>
      <w:bookmarkEnd w:id="10"/>
      <w:bookmarkEnd w:id="11"/>
      <w:bookmarkEnd w:id="12"/>
      <w:bookmarkEnd w:id="13"/>
      <w:bookmarkEnd w:id="14"/>
      <w:bookmarkEnd w:id="15"/>
      <w:r>
        <w:rPr>
          <w:rFonts w:ascii="Times New Roman" w:hAnsi="Times New Roman" w:eastAsia="Times New Roman" w:cs="Times New Roman"/>
          <w:b/>
          <w:bCs/>
          <w:i w:val="0"/>
          <w:iCs w:val="0"/>
          <w:color w:val="1F1F1F"/>
          <w:sz w:val="26"/>
          <w:szCs w:val="26"/>
        </w:rPr>
        <w:t xml:space="preserve"> </w:t>
      </w:r>
    </w:p>
    <w:p w14:paraId="33BE75FE">
      <w:pPr>
        <w:spacing w:after="160" w:line="360" w:lineRule="auto"/>
        <w:ind w:firstLine="720"/>
        <w:jc w:val="both"/>
        <w:rPr>
          <w:rFonts w:ascii="Times New Roman" w:hAnsi="Times New Roman" w:eastAsia="Times New Roman" w:cs="Times New Roman"/>
          <w:i w:val="0"/>
          <w:iCs w:val="0"/>
          <w:color w:val="1F1F1F"/>
          <w:sz w:val="26"/>
        </w:rPr>
      </w:pPr>
      <w:r>
        <w:rPr>
          <w:rFonts w:ascii="Times New Roman" w:hAnsi="Times New Roman" w:eastAsia="Times New Roman" w:cs="Times New Roman"/>
          <w:i w:val="0"/>
          <w:iCs w:val="0"/>
          <w:color w:val="1F1F1F"/>
          <w:sz w:val="26"/>
        </w:rPr>
        <w:t>Trong lĩnh vực tài chính và bất động sản, việc định giá chính xác giá trị thị trường của nhà ở (Real Estate Valuation) là một bài toán mang tính chiến lược cao, có ảnh hưởng trực tiếp đến quyết định của nhiều bên liên quan:</w:t>
      </w:r>
    </w:p>
    <w:p w14:paraId="00E720E3">
      <w:pPr>
        <w:numPr>
          <w:ilvl w:val="0"/>
          <w:numId w:val="0"/>
        </w:numPr>
        <w:spacing w:after="100" w:line="360" w:lineRule="auto"/>
        <w:jc w:val="both"/>
        <w:rPr>
          <w:rFonts w:ascii="Times New Roman" w:hAnsi="Times New Roman" w:eastAsia="Times New Roman" w:cs="Times New Roman"/>
          <w:b w:val="0"/>
          <w:bCs w:val="0"/>
          <w:i w:val="0"/>
          <w:iCs w:val="0"/>
          <w:color w:val="1F1F1F"/>
          <w:sz w:val="26"/>
          <w:szCs w:val="26"/>
        </w:rPr>
      </w:pPr>
      <w:r>
        <w:rPr>
          <w:rFonts w:ascii="Times New Roman" w:hAnsi="Times New Roman" w:eastAsia="Times New Roman" w:cs="Times New Roman"/>
          <w:b w:val="0"/>
          <w:bCs w:val="0"/>
          <w:i w:val="0"/>
          <w:iCs w:val="0"/>
          <w:color w:val="1F1F1F"/>
          <w:sz w:val="26"/>
          <w:szCs w:val="26"/>
        </w:rPr>
        <w:t>Đối với ngân hàng và tổ chức tín dụng: định giá đúng là cơ sở để thẩm định hạn mức cho vay thế chấp, quản trị rủi ro nợ xấu và bảo đảm tính thanh khoản của tài sản bảo đảm.</w:t>
      </w:r>
    </w:p>
    <w:p w14:paraId="2810A20D">
      <w:pPr>
        <w:numPr>
          <w:ilvl w:val="0"/>
          <w:numId w:val="0"/>
        </w:numPr>
        <w:spacing w:after="100" w:line="360" w:lineRule="auto"/>
        <w:jc w:val="both"/>
        <w:rPr>
          <w:rFonts w:ascii="Times New Roman" w:hAnsi="Times New Roman" w:eastAsia="Times New Roman" w:cs="Times New Roman"/>
          <w:b w:val="0"/>
          <w:bCs w:val="0"/>
          <w:i w:val="0"/>
          <w:iCs w:val="0"/>
          <w:color w:val="1F1F1F"/>
          <w:sz w:val="26"/>
          <w:szCs w:val="26"/>
        </w:rPr>
      </w:pPr>
      <w:r>
        <w:rPr>
          <w:rFonts w:ascii="Times New Roman" w:hAnsi="Times New Roman" w:eastAsia="Times New Roman" w:cs="Times New Roman"/>
          <w:b w:val="0"/>
          <w:bCs w:val="0"/>
          <w:i w:val="0"/>
          <w:iCs w:val="0"/>
          <w:color w:val="1F1F1F"/>
          <w:sz w:val="26"/>
          <w:szCs w:val="26"/>
        </w:rPr>
        <w:t>Đối với đơn vị môi giới và người bán: giúp tối ưu hóa mức giá niêm yết (List Price), rút ngắn thời gian giao dịch trên thị trường, đồng thời tránh định giá quá cao (gây ế ẩm) hoặc quá thấp (gây thiệt hại tài chính).</w:t>
      </w:r>
    </w:p>
    <w:p w14:paraId="02BE2B58">
      <w:pPr>
        <w:numPr>
          <w:ilvl w:val="0"/>
          <w:numId w:val="0"/>
        </w:numPr>
        <w:spacing w:after="100" w:line="360" w:lineRule="auto"/>
        <w:jc w:val="both"/>
        <w:rPr>
          <w:rFonts w:ascii="Times New Roman" w:hAnsi="Times New Roman" w:eastAsia="Times New Roman" w:cs="Times New Roman"/>
          <w:b w:val="0"/>
          <w:bCs w:val="0"/>
          <w:i w:val="0"/>
          <w:iCs w:val="0"/>
          <w:color w:val="1F1F1F"/>
          <w:sz w:val="26"/>
          <w:szCs w:val="26"/>
        </w:rPr>
      </w:pPr>
      <w:r>
        <w:rPr>
          <w:rFonts w:ascii="Times New Roman" w:hAnsi="Times New Roman" w:eastAsia="Times New Roman" w:cs="Times New Roman"/>
          <w:b w:val="0"/>
          <w:bCs w:val="0"/>
          <w:i w:val="0"/>
          <w:iCs w:val="0"/>
          <w:color w:val="1F1F1F"/>
          <w:sz w:val="26"/>
          <w:szCs w:val="26"/>
        </w:rPr>
        <w:t>Đối với người mua: cung cấp thông tin minh bạch, giúp người mua đưa ra quyết định đầu tư đúng đắn dựa trên dữ liệu định lượng thay vì cảm tính.</w:t>
      </w:r>
    </w:p>
    <w:p w14:paraId="7F98862E">
      <w:pPr>
        <w:spacing w:after="160" w:line="360" w:lineRule="auto"/>
        <w:jc w:val="both"/>
        <w:rPr>
          <w:rFonts w:ascii="Times New Roman" w:hAnsi="Times New Roman" w:eastAsia="Times New Roman" w:cs="Times New Roman"/>
          <w:b w:val="0"/>
          <w:bCs w:val="0"/>
          <w:i w:val="0"/>
          <w:iCs w:val="0"/>
          <w:color w:val="1F1F1F"/>
          <w:sz w:val="26"/>
        </w:rPr>
      </w:pPr>
      <w:r>
        <w:rPr>
          <w:rFonts w:ascii="Times New Roman" w:hAnsi="Times New Roman" w:eastAsia="Times New Roman" w:cs="Times New Roman"/>
          <w:b w:val="0"/>
          <w:bCs w:val="0"/>
          <w:i w:val="0"/>
          <w:iCs w:val="0"/>
          <w:color w:val="1F1F1F"/>
          <w:sz w:val="26"/>
        </w:rPr>
        <w:t>Mục tiêu dự án: Xây dựng một hệ thống học sâu dựa trên mô hình Mạng thần kinh nhân tạo đa lớp (Multilayer Perceptron – MLP) nhằm tự động hóa quy trình ước tính giá bán thực tế (SalePrice) của các bất động sản tại thị trường Ames, Iowa (Mỹ), dựa trên tập hợp 79 thuộc tính không gian và phi không gian (diện tích, vị trí, năm xây dựng, tình trạng pháp lý, chất lượng vật liệu, các tiện ích phụ trợ).</w:t>
      </w:r>
    </w:p>
    <w:p w14:paraId="2B542516">
      <w:pPr>
        <w:spacing w:before="240" w:after="120" w:line="300" w:lineRule="auto"/>
        <w:outlineLvl w:val="1"/>
        <w:rPr>
          <w:rFonts w:hint="default" w:ascii="Times New Roman" w:hAnsi="Times New Roman" w:eastAsia="Times New Roman" w:cs="Times New Roman"/>
          <w:b/>
          <w:bCs/>
          <w:i w:val="0"/>
          <w:iCs w:val="0"/>
          <w:color w:val="1F1F1F"/>
          <w:sz w:val="26"/>
          <w:szCs w:val="26"/>
          <w:lang w:val="vi-VN"/>
        </w:rPr>
      </w:pPr>
      <w:bookmarkStart w:id="16" w:name="_Toc10407"/>
      <w:bookmarkStart w:id="17" w:name="_Toc13495"/>
      <w:bookmarkStart w:id="18" w:name="_Toc14632"/>
      <w:bookmarkStart w:id="19" w:name="_Toc21854"/>
      <w:bookmarkStart w:id="20" w:name="_Toc9086"/>
      <w:bookmarkStart w:id="21" w:name="_Toc21842"/>
      <w:bookmarkStart w:id="22" w:name="_Toc26330"/>
      <w:bookmarkStart w:id="23" w:name="_Toc6812"/>
      <w:r>
        <w:rPr>
          <w:rFonts w:ascii="Times New Roman" w:hAnsi="Times New Roman" w:eastAsia="Times New Roman" w:cs="Times New Roman"/>
          <w:b/>
          <w:bCs/>
          <w:i w:val="0"/>
          <w:iCs w:val="0"/>
          <w:color w:val="1F1F1F"/>
          <w:sz w:val="26"/>
          <w:szCs w:val="26"/>
        </w:rPr>
        <w:t>1.2. Phát biểu bài toán học má</w:t>
      </w:r>
      <w:r>
        <w:rPr>
          <w:rFonts w:hint="default" w:ascii="Times New Roman" w:hAnsi="Times New Roman" w:eastAsia="Times New Roman" w:cs="Times New Roman"/>
          <w:b/>
          <w:bCs/>
          <w:i w:val="0"/>
          <w:iCs w:val="0"/>
          <w:color w:val="1F1F1F"/>
          <w:sz w:val="26"/>
          <w:szCs w:val="26"/>
          <w:lang w:val="vi-VN"/>
        </w:rPr>
        <w:t>y</w:t>
      </w:r>
      <w:bookmarkEnd w:id="16"/>
      <w:bookmarkEnd w:id="17"/>
      <w:bookmarkEnd w:id="18"/>
      <w:bookmarkEnd w:id="19"/>
      <w:bookmarkEnd w:id="20"/>
      <w:bookmarkEnd w:id="21"/>
      <w:bookmarkEnd w:id="22"/>
      <w:bookmarkEnd w:id="23"/>
    </w:p>
    <w:p w14:paraId="07085894">
      <w:pPr>
        <w:spacing w:after="160" w:line="360" w:lineRule="auto"/>
        <w:jc w:val="both"/>
        <w:rPr>
          <w:rFonts w:ascii="Times New Roman" w:hAnsi="Times New Roman" w:eastAsia="Times New Roman" w:cs="Times New Roman"/>
          <w:b w:val="0"/>
          <w:bCs w:val="0"/>
          <w:i w:val="0"/>
          <w:iCs w:val="0"/>
          <w:color w:val="1F1F1F"/>
          <w:sz w:val="26"/>
        </w:rPr>
      </w:pPr>
      <w:r>
        <w:rPr>
          <w:rFonts w:ascii="Times New Roman" w:hAnsi="Times New Roman" w:eastAsia="Times New Roman" w:cs="Times New Roman"/>
          <w:b w:val="0"/>
          <w:bCs w:val="0"/>
          <w:i w:val="0"/>
          <w:iCs w:val="0"/>
          <w:color w:val="1F1F1F"/>
          <w:sz w:val="26"/>
        </w:rPr>
        <w:t>Dạng bài toán: Bài toán được cấu hình dưới dạng Supervised Learning – Regression (Hồi quy có giám sát), với các thành phần cụ thể như sau:</w:t>
      </w:r>
    </w:p>
    <w:p w14:paraId="57F7721C">
      <w:pPr>
        <w:numPr>
          <w:ilvl w:val="0"/>
          <w:numId w:val="0"/>
        </w:numPr>
        <w:spacing w:after="100" w:line="360" w:lineRule="auto"/>
        <w:ind w:left="160" w:leftChars="0"/>
        <w:jc w:val="both"/>
        <w:rPr>
          <w:rFonts w:ascii="Times New Roman" w:hAnsi="Times New Roman" w:eastAsia="Times New Roman" w:cs="Times New Roman"/>
          <w:b w:val="0"/>
          <w:bCs w:val="0"/>
          <w:i w:val="0"/>
          <w:iCs w:val="0"/>
          <w:color w:val="1F1F1F"/>
          <w:sz w:val="26"/>
          <w:szCs w:val="26"/>
        </w:rPr>
      </w:pPr>
      <w:r>
        <w:rPr>
          <w:rFonts w:ascii="Times New Roman" w:hAnsi="Times New Roman" w:eastAsia="Times New Roman" w:cs="Times New Roman"/>
          <w:b w:val="0"/>
          <w:bCs w:val="0"/>
          <w:i w:val="0"/>
          <w:iCs w:val="0"/>
          <w:color w:val="1F1F1F"/>
          <w:sz w:val="26"/>
          <w:szCs w:val="26"/>
        </w:rPr>
        <w:t>Biến mục tiêu (Target Variable): y = SalePrice ∈ ℝ</w:t>
      </w:r>
      <w:r>
        <w:rPr>
          <w:rFonts w:ascii="Times New Roman" w:hAnsi="Times New Roman" w:eastAsia="Times New Roman" w:cs="Times New Roman"/>
          <w:b w:val="0"/>
          <w:bCs w:val="0"/>
          <w:i w:val="0"/>
          <w:iCs w:val="0"/>
          <w:color w:val="1F1F1F"/>
          <w:sz w:val="26"/>
          <w:szCs w:val="26"/>
          <w:vertAlign w:val="superscript"/>
        </w:rPr>
        <w:t>+</w:t>
      </w:r>
      <w:r>
        <w:rPr>
          <w:rFonts w:ascii="Times New Roman" w:hAnsi="Times New Roman" w:eastAsia="Times New Roman" w:cs="Times New Roman"/>
          <w:b w:val="0"/>
          <w:bCs w:val="0"/>
          <w:i w:val="0"/>
          <w:iCs w:val="0"/>
          <w:color w:val="1F1F1F"/>
          <w:sz w:val="26"/>
          <w:szCs w:val="26"/>
        </w:rPr>
        <w:t xml:space="preserve"> — biến định lượng liên tục, phản ánh giá bán thực tế tính bằng đô-la Mỹ.</w:t>
      </w:r>
    </w:p>
    <w:p w14:paraId="7DE6E135">
      <w:pPr>
        <w:numPr>
          <w:ilvl w:val="0"/>
          <w:numId w:val="0"/>
        </w:numPr>
        <w:spacing w:after="100" w:line="360" w:lineRule="auto"/>
        <w:ind w:left="160" w:leftChars="0"/>
        <w:jc w:val="both"/>
        <w:rPr>
          <w:rFonts w:ascii="Times New Roman" w:hAnsi="Times New Roman" w:eastAsia="Times New Roman" w:cs="Times New Roman"/>
          <w:b w:val="0"/>
          <w:bCs w:val="0"/>
          <w:i w:val="0"/>
          <w:iCs w:val="0"/>
          <w:color w:val="1F1F1F"/>
          <w:sz w:val="26"/>
          <w:szCs w:val="26"/>
        </w:rPr>
      </w:pPr>
      <w:r>
        <w:rPr>
          <w:rFonts w:ascii="Times New Roman" w:hAnsi="Times New Roman" w:eastAsia="Times New Roman" w:cs="Times New Roman"/>
          <w:b w:val="0"/>
          <w:bCs w:val="0"/>
          <w:i w:val="0"/>
          <w:iCs w:val="0"/>
          <w:color w:val="1F1F1F"/>
          <w:sz w:val="26"/>
          <w:szCs w:val="26"/>
        </w:rPr>
        <w:t>Tập đặc trưng đầu vào (Input Features): ma trận X ∈ ℝ</w:t>
      </w:r>
      <w:r>
        <w:rPr>
          <w:rFonts w:ascii="Times New Roman" w:hAnsi="Times New Roman" w:eastAsia="Times New Roman" w:cs="Times New Roman"/>
          <w:b w:val="0"/>
          <w:bCs w:val="0"/>
          <w:i w:val="0"/>
          <w:iCs w:val="0"/>
          <w:color w:val="1F1F1F"/>
          <w:sz w:val="26"/>
          <w:szCs w:val="26"/>
          <w:vertAlign w:val="superscript"/>
        </w:rPr>
        <w:t>n×d</w:t>
      </w:r>
      <w:r>
        <w:rPr>
          <w:rFonts w:ascii="Times New Roman" w:hAnsi="Times New Roman" w:eastAsia="Times New Roman" w:cs="Times New Roman"/>
          <w:b w:val="0"/>
          <w:bCs w:val="0"/>
          <w:i w:val="0"/>
          <w:iCs w:val="0"/>
          <w:color w:val="1F1F1F"/>
          <w:sz w:val="26"/>
          <w:szCs w:val="26"/>
        </w:rPr>
        <w:t>, kết hợp hỗn hợp giữa các biến định lượng (Continuous/Discrete) và biến định tính (Nominal/Ordinal).</w:t>
      </w:r>
    </w:p>
    <w:p w14:paraId="0315CC00">
      <w:pPr>
        <w:spacing w:before="240" w:after="120" w:line="300" w:lineRule="auto"/>
        <w:outlineLvl w:val="1"/>
        <w:rPr>
          <w:rFonts w:ascii="Times New Roman" w:hAnsi="Times New Roman" w:eastAsia="Times New Roman" w:cs="Times New Roman"/>
          <w:b/>
          <w:bCs/>
          <w:i w:val="0"/>
          <w:iCs w:val="0"/>
          <w:color w:val="1F1F1F"/>
          <w:sz w:val="26"/>
          <w:szCs w:val="26"/>
        </w:rPr>
      </w:pPr>
      <w:bookmarkStart w:id="24" w:name="_Toc4811"/>
      <w:bookmarkStart w:id="25" w:name="_Toc21494"/>
      <w:bookmarkStart w:id="26" w:name="_Toc18195"/>
      <w:bookmarkStart w:id="27" w:name="_Toc10485"/>
      <w:bookmarkStart w:id="28" w:name="_Toc1083"/>
      <w:bookmarkStart w:id="29" w:name="_Toc23913"/>
      <w:bookmarkStart w:id="30" w:name="_Toc24933"/>
      <w:bookmarkStart w:id="31" w:name="_Toc19610"/>
      <w:r>
        <w:rPr>
          <w:rFonts w:ascii="Times New Roman" w:hAnsi="Times New Roman" w:eastAsia="Times New Roman" w:cs="Times New Roman"/>
          <w:b/>
          <w:bCs/>
          <w:i w:val="0"/>
          <w:iCs w:val="0"/>
          <w:color w:val="1F1F1F"/>
          <w:sz w:val="26"/>
          <w:szCs w:val="26"/>
        </w:rPr>
        <w:t>1.3. Thước đo đánh giá và hàm mất mát</w:t>
      </w:r>
      <w:bookmarkEnd w:id="24"/>
      <w:bookmarkEnd w:id="25"/>
      <w:bookmarkEnd w:id="26"/>
      <w:bookmarkEnd w:id="27"/>
      <w:bookmarkEnd w:id="28"/>
      <w:bookmarkEnd w:id="29"/>
      <w:bookmarkEnd w:id="30"/>
      <w:bookmarkEnd w:id="31"/>
      <w:r>
        <w:rPr>
          <w:rFonts w:ascii="Times New Roman" w:hAnsi="Times New Roman" w:eastAsia="Times New Roman" w:cs="Times New Roman"/>
          <w:b/>
          <w:bCs/>
          <w:i w:val="0"/>
          <w:iCs w:val="0"/>
          <w:color w:val="1F1F1F"/>
          <w:sz w:val="26"/>
          <w:szCs w:val="26"/>
        </w:rPr>
        <w:t xml:space="preserve"> </w:t>
      </w:r>
    </w:p>
    <w:p w14:paraId="083B9015">
      <w:pPr>
        <w:spacing w:before="200" w:after="100" w:line="300" w:lineRule="auto"/>
        <w:outlineLvl w:val="2"/>
        <w:rPr>
          <w:rFonts w:ascii="Times New Roman" w:hAnsi="Times New Roman" w:eastAsia="Times New Roman" w:cs="Times New Roman"/>
          <w:b/>
          <w:bCs/>
          <w:i w:val="0"/>
          <w:iCs w:val="0"/>
          <w:color w:val="1F1F1F"/>
          <w:sz w:val="24"/>
          <w:szCs w:val="24"/>
        </w:rPr>
      </w:pPr>
      <w:bookmarkStart w:id="32" w:name="_Toc11308"/>
      <w:bookmarkStart w:id="33" w:name="_Toc27720"/>
      <w:bookmarkStart w:id="34" w:name="_Toc13444"/>
      <w:bookmarkStart w:id="35" w:name="_Toc14073"/>
      <w:bookmarkStart w:id="36" w:name="_Toc28378"/>
      <w:bookmarkStart w:id="37" w:name="_Toc6815"/>
      <w:bookmarkStart w:id="38" w:name="_Toc26689"/>
      <w:bookmarkStart w:id="39" w:name="_Toc11057"/>
      <w:r>
        <w:rPr>
          <w:rFonts w:ascii="Times New Roman" w:hAnsi="Times New Roman" w:eastAsia="Times New Roman" w:cs="Times New Roman"/>
          <w:b/>
          <w:bCs/>
          <w:i w:val="0"/>
          <w:iCs w:val="0"/>
          <w:color w:val="1F1F1F"/>
          <w:sz w:val="24"/>
          <w:szCs w:val="24"/>
        </w:rPr>
        <w:t>1.3.1. Thước đo đánh giá chuẩn (Evaluation Metric – RMSLE)</w:t>
      </w:r>
      <w:bookmarkEnd w:id="32"/>
      <w:bookmarkEnd w:id="33"/>
      <w:bookmarkEnd w:id="34"/>
      <w:bookmarkEnd w:id="35"/>
      <w:bookmarkEnd w:id="36"/>
      <w:bookmarkEnd w:id="37"/>
      <w:bookmarkEnd w:id="38"/>
      <w:bookmarkEnd w:id="39"/>
    </w:p>
    <w:p w14:paraId="538EF9B0">
      <w:pPr>
        <w:spacing w:after="160" w:line="360" w:lineRule="auto"/>
        <w:ind w:firstLine="720"/>
        <w:jc w:val="both"/>
        <w:rPr>
          <w:rFonts w:ascii="Times New Roman" w:hAnsi="Times New Roman" w:eastAsia="Times New Roman" w:cs="Times New Roman"/>
          <w:i w:val="0"/>
          <w:iCs w:val="0"/>
          <w:color w:val="1F1F1F"/>
          <w:sz w:val="26"/>
        </w:rPr>
      </w:pPr>
      <w:r>
        <w:rPr>
          <w:rFonts w:ascii="Times New Roman" w:hAnsi="Times New Roman" w:eastAsia="Times New Roman" w:cs="Times New Roman"/>
          <w:i w:val="0"/>
          <w:iCs w:val="0"/>
          <w:color w:val="1F1F1F"/>
          <w:sz w:val="26"/>
        </w:rPr>
        <w:t>Theo tiêu chí đánh giá chuẩn của cuộc thi Kaggle Ames Housing và công trình nghiên cứu khoa học của tác giả Dean De Cock, hiệu năng của mô hình được đo lường bằng chỉ số RMSLE (Root Mean Squared Logarithmic Error), được định nghĩa như sau:</w:t>
      </w:r>
    </w:p>
    <w:p w14:paraId="55740E6D">
      <w:pPr>
        <w:tabs>
          <w:tab w:val="right" w:pos="9072"/>
        </w:tabs>
        <w:spacing w:before="120" w:after="120"/>
        <w:jc w:val="center"/>
        <w:rPr>
          <w:rFonts w:ascii="Times New Roman" w:hAnsi="Times New Roman" w:eastAsia="Times New Roman" w:cs="Times New Roman"/>
          <w:i w:val="0"/>
          <w:iCs w:val="0"/>
          <w:color w:val="1F1F1F"/>
          <w:sz w:val="26"/>
        </w:rPr>
      </w:pPr>
      <w:r>
        <w:rPr>
          <w:rFonts w:ascii="Times New Roman" w:hAnsi="Times New Roman" w:eastAsia="Times New Roman" w:cs="Times New Roman"/>
          <w:i w:val="0"/>
          <w:iCs w:val="0"/>
          <w:color w:val="1F1F1F"/>
          <w:sz w:val="26"/>
        </w:rPr>
        <w:t>RMSLE = √[ (1/n) · Σ</w:t>
      </w:r>
      <w:r>
        <w:rPr>
          <w:rFonts w:ascii="Times New Roman" w:hAnsi="Times New Roman" w:eastAsia="Times New Roman" w:cs="Times New Roman"/>
          <w:i w:val="0"/>
          <w:iCs w:val="0"/>
          <w:color w:val="1F1F1F"/>
          <w:sz w:val="26"/>
          <w:vertAlign w:val="subscript"/>
        </w:rPr>
        <w:t>i=1</w:t>
      </w:r>
      <w:r>
        <w:rPr>
          <w:rFonts w:ascii="Times New Roman" w:hAnsi="Times New Roman" w:eastAsia="Times New Roman" w:cs="Times New Roman"/>
          <w:i w:val="0"/>
          <w:iCs w:val="0"/>
          <w:color w:val="1F1F1F"/>
          <w:sz w:val="26"/>
          <w:vertAlign w:val="superscript"/>
        </w:rPr>
        <w:t>n</w:t>
      </w:r>
      <w:r>
        <w:rPr>
          <w:rFonts w:ascii="Times New Roman" w:hAnsi="Times New Roman" w:eastAsia="Times New Roman" w:cs="Times New Roman"/>
          <w:i w:val="0"/>
          <w:iCs w:val="0"/>
          <w:color w:val="1F1F1F"/>
          <w:sz w:val="26"/>
        </w:rPr>
        <w:t xml:space="preserve"> ( ln(y</w:t>
      </w:r>
      <w:r>
        <w:rPr>
          <w:rFonts w:ascii="Times New Roman" w:hAnsi="Times New Roman" w:eastAsia="Times New Roman" w:cs="Times New Roman"/>
          <w:i w:val="0"/>
          <w:iCs w:val="0"/>
          <w:color w:val="1F1F1F"/>
          <w:sz w:val="26"/>
          <w:vertAlign w:val="subscript"/>
        </w:rPr>
        <w:t>i</w:t>
      </w:r>
      <w:r>
        <w:rPr>
          <w:rFonts w:ascii="Times New Roman" w:hAnsi="Times New Roman" w:eastAsia="Times New Roman" w:cs="Times New Roman"/>
          <w:i w:val="0"/>
          <w:iCs w:val="0"/>
          <w:color w:val="1F1F1F"/>
          <w:sz w:val="26"/>
        </w:rPr>
        <w:t xml:space="preserve"> + 1) − ln(ŷ</w:t>
      </w:r>
      <w:r>
        <w:rPr>
          <w:rFonts w:ascii="Times New Roman" w:hAnsi="Times New Roman" w:eastAsia="Times New Roman" w:cs="Times New Roman"/>
          <w:i w:val="0"/>
          <w:iCs w:val="0"/>
          <w:color w:val="1F1F1F"/>
          <w:sz w:val="26"/>
          <w:vertAlign w:val="subscript"/>
        </w:rPr>
        <w:t>i</w:t>
      </w:r>
      <w:r>
        <w:rPr>
          <w:rFonts w:ascii="Times New Roman" w:hAnsi="Times New Roman" w:eastAsia="Times New Roman" w:cs="Times New Roman"/>
          <w:i w:val="0"/>
          <w:iCs w:val="0"/>
          <w:color w:val="1F1F1F"/>
          <w:sz w:val="26"/>
        </w:rPr>
        <w:t xml:space="preserve"> + 1) )</w:t>
      </w:r>
      <w:r>
        <w:rPr>
          <w:rFonts w:ascii="Times New Roman" w:hAnsi="Times New Roman" w:eastAsia="Times New Roman" w:cs="Times New Roman"/>
          <w:i w:val="0"/>
          <w:iCs w:val="0"/>
          <w:color w:val="1F1F1F"/>
          <w:sz w:val="26"/>
          <w:vertAlign w:val="superscript"/>
        </w:rPr>
        <w:t>2</w:t>
      </w:r>
      <w:r>
        <w:rPr>
          <w:rFonts w:ascii="Times New Roman" w:hAnsi="Times New Roman" w:eastAsia="Times New Roman" w:cs="Times New Roman"/>
          <w:i w:val="0"/>
          <w:iCs w:val="0"/>
          <w:color w:val="1F1F1F"/>
          <w:sz w:val="26"/>
        </w:rPr>
        <w:t xml:space="preserve"> ]</w:t>
      </w:r>
    </w:p>
    <w:p w14:paraId="51C32E38">
      <w:pPr>
        <w:spacing w:after="160" w:line="360" w:lineRule="auto"/>
        <w:ind w:firstLine="720"/>
        <w:jc w:val="both"/>
        <w:rPr>
          <w:rFonts w:ascii="Times New Roman" w:hAnsi="Times New Roman" w:eastAsia="Times New Roman" w:cs="Times New Roman"/>
          <w:i w:val="0"/>
          <w:iCs w:val="0"/>
          <w:color w:val="1F1F1F"/>
          <w:sz w:val="26"/>
        </w:rPr>
      </w:pPr>
      <w:r>
        <w:rPr>
          <w:rFonts w:ascii="Times New Roman" w:hAnsi="Times New Roman" w:eastAsia="Times New Roman" w:cs="Times New Roman"/>
          <w:i w:val="0"/>
          <w:iCs w:val="0"/>
          <w:color w:val="1F1F1F"/>
          <w:sz w:val="26"/>
        </w:rPr>
        <w:t>Trong đó:</w:t>
      </w:r>
    </w:p>
    <w:p w14:paraId="4B14488E">
      <w:pPr>
        <w:numPr>
          <w:ilvl w:val="0"/>
          <w:numId w:val="0"/>
        </w:numPr>
        <w:spacing w:after="100" w:line="360" w:lineRule="auto"/>
        <w:ind w:left="160" w:leftChars="0"/>
        <w:jc w:val="both"/>
        <w:rPr>
          <w:rFonts w:ascii="Times New Roman" w:hAnsi="Times New Roman" w:eastAsia="Times New Roman" w:cs="Times New Roman"/>
          <w:i w:val="0"/>
          <w:iCs w:val="0"/>
          <w:color w:val="1F1F1F"/>
          <w:sz w:val="26"/>
          <w:szCs w:val="26"/>
        </w:rPr>
      </w:pPr>
      <w:r>
        <w:rPr>
          <w:rFonts w:ascii="Times New Roman" w:hAnsi="Times New Roman" w:eastAsia="Times New Roman" w:cs="Times New Roman"/>
          <w:i w:val="0"/>
          <w:iCs w:val="0"/>
          <w:color w:val="1F1F1F"/>
          <w:sz w:val="26"/>
          <w:szCs w:val="26"/>
        </w:rPr>
        <w:t>n: tổng số lượng mẫu dữ liệu (số căn nhà cần dự đoán).</w:t>
      </w:r>
    </w:p>
    <w:p w14:paraId="7FF4FCFD">
      <w:pPr>
        <w:numPr>
          <w:ilvl w:val="0"/>
          <w:numId w:val="0"/>
        </w:numPr>
        <w:spacing w:after="100" w:line="360" w:lineRule="auto"/>
        <w:ind w:left="160" w:leftChars="0"/>
        <w:jc w:val="both"/>
        <w:rPr>
          <w:rFonts w:ascii="Times New Roman" w:hAnsi="Times New Roman" w:eastAsia="Times New Roman" w:cs="Times New Roman"/>
          <w:i w:val="0"/>
          <w:iCs w:val="0"/>
          <w:color w:val="1F1F1F"/>
          <w:sz w:val="26"/>
          <w:szCs w:val="26"/>
        </w:rPr>
      </w:pPr>
      <w:r>
        <w:rPr>
          <w:rFonts w:ascii="Times New Roman" w:hAnsi="Times New Roman" w:eastAsia="Times New Roman" w:cs="Times New Roman"/>
          <w:i w:val="0"/>
          <w:iCs w:val="0"/>
          <w:color w:val="1F1F1F"/>
          <w:sz w:val="26"/>
          <w:szCs w:val="26"/>
        </w:rPr>
        <w:t>y</w:t>
      </w:r>
      <w:r>
        <w:rPr>
          <w:rFonts w:ascii="Times New Roman" w:hAnsi="Times New Roman" w:eastAsia="Times New Roman" w:cs="Times New Roman"/>
          <w:i w:val="0"/>
          <w:iCs w:val="0"/>
          <w:color w:val="1F1F1F"/>
          <w:sz w:val="26"/>
          <w:szCs w:val="26"/>
          <w:vertAlign w:val="subscript"/>
        </w:rPr>
        <w:t>i</w:t>
      </w:r>
      <w:r>
        <w:rPr>
          <w:rFonts w:ascii="Times New Roman" w:hAnsi="Times New Roman" w:eastAsia="Times New Roman" w:cs="Times New Roman"/>
          <w:i w:val="0"/>
          <w:iCs w:val="0"/>
          <w:color w:val="1F1F1F"/>
          <w:sz w:val="26"/>
          <w:szCs w:val="26"/>
        </w:rPr>
        <w:t>: giá bán thực tế của căn nhà thứ i.</w:t>
      </w:r>
    </w:p>
    <w:p w14:paraId="579AD52B">
      <w:pPr>
        <w:numPr>
          <w:ilvl w:val="0"/>
          <w:numId w:val="0"/>
        </w:numPr>
        <w:spacing w:after="100" w:line="360" w:lineRule="auto"/>
        <w:ind w:left="160" w:leftChars="0"/>
        <w:jc w:val="both"/>
        <w:rPr>
          <w:rFonts w:ascii="Times New Roman" w:hAnsi="Times New Roman" w:eastAsia="Times New Roman" w:cs="Times New Roman"/>
          <w:i w:val="0"/>
          <w:iCs w:val="0"/>
          <w:color w:val="1F1F1F"/>
          <w:sz w:val="26"/>
          <w:szCs w:val="26"/>
        </w:rPr>
      </w:pPr>
      <w:r>
        <w:rPr>
          <w:rFonts w:ascii="Times New Roman" w:hAnsi="Times New Roman" w:eastAsia="Times New Roman" w:cs="Times New Roman"/>
          <w:i w:val="0"/>
          <w:iCs w:val="0"/>
          <w:color w:val="1F1F1F"/>
          <w:sz w:val="26"/>
          <w:szCs w:val="26"/>
        </w:rPr>
        <w:t>ŷ</w:t>
      </w:r>
      <w:r>
        <w:rPr>
          <w:rFonts w:ascii="Times New Roman" w:hAnsi="Times New Roman" w:eastAsia="Times New Roman" w:cs="Times New Roman"/>
          <w:i w:val="0"/>
          <w:iCs w:val="0"/>
          <w:color w:val="1F1F1F"/>
          <w:sz w:val="26"/>
          <w:szCs w:val="26"/>
          <w:vertAlign w:val="subscript"/>
        </w:rPr>
        <w:t>i</w:t>
      </w:r>
      <w:r>
        <w:rPr>
          <w:rFonts w:ascii="Times New Roman" w:hAnsi="Times New Roman" w:eastAsia="Times New Roman" w:cs="Times New Roman"/>
          <w:i w:val="0"/>
          <w:iCs w:val="0"/>
          <w:color w:val="1F1F1F"/>
          <w:sz w:val="26"/>
          <w:szCs w:val="26"/>
        </w:rPr>
        <w:t>: giá bán do mô hình dự đoán cho căn nhà thứ i.</w:t>
      </w:r>
    </w:p>
    <w:p w14:paraId="26D97A33">
      <w:pPr>
        <w:spacing w:after="160" w:line="360" w:lineRule="auto"/>
        <w:jc w:val="both"/>
        <w:rPr>
          <w:rFonts w:ascii="Times New Roman" w:hAnsi="Times New Roman" w:eastAsia="Times New Roman" w:cs="Times New Roman"/>
          <w:i w:val="0"/>
          <w:iCs w:val="0"/>
          <w:color w:val="1F1F1F"/>
          <w:sz w:val="26"/>
        </w:rPr>
      </w:pPr>
      <w:r>
        <w:rPr>
          <w:rFonts w:ascii="Times New Roman" w:hAnsi="Times New Roman" w:eastAsia="Times New Roman" w:cs="Times New Roman"/>
          <w:b/>
          <w:bCs/>
          <w:i w:val="0"/>
          <w:iCs w:val="0"/>
          <w:color w:val="1F1F1F"/>
          <w:sz w:val="26"/>
        </w:rPr>
        <w:t>Lý do kỹ thuật lựa chọn RMSLE làm thước đo cốt lõi:</w:t>
      </w:r>
    </w:p>
    <w:p w14:paraId="03C4E8E1">
      <w:pPr>
        <w:numPr>
          <w:ilvl w:val="0"/>
          <w:numId w:val="0"/>
        </w:numPr>
        <w:spacing w:after="100" w:line="360" w:lineRule="auto"/>
        <w:jc w:val="both"/>
        <w:rPr>
          <w:rFonts w:ascii="Times New Roman" w:hAnsi="Times New Roman" w:eastAsia="Times New Roman" w:cs="Times New Roman"/>
          <w:b w:val="0"/>
          <w:bCs w:val="0"/>
          <w:i w:val="0"/>
          <w:iCs w:val="0"/>
          <w:color w:val="1F1F1F"/>
          <w:sz w:val="26"/>
          <w:szCs w:val="26"/>
        </w:rPr>
      </w:pPr>
      <w:r>
        <w:rPr>
          <w:rFonts w:ascii="Times New Roman" w:hAnsi="Times New Roman" w:eastAsia="Times New Roman" w:cs="Times New Roman"/>
          <w:b w:val="0"/>
          <w:bCs w:val="0"/>
          <w:i w:val="0"/>
          <w:iCs w:val="0"/>
          <w:color w:val="1F1F1F"/>
          <w:sz w:val="26"/>
          <w:szCs w:val="26"/>
        </w:rPr>
        <w:t>Giảm ảnh hưởng của giá trị ngoại lai (outliers): giá nhà ở thường bị lệch phải (right-skewed) do một số ít căn biệt thự có giá trị quá cao. Phép lấy logarit giúp thu hẹp dải giá trị, ngăn không cho các căn nhà đắt tiền chi phối toàn bộ độ lỗi của mô hình.</w:t>
      </w:r>
    </w:p>
    <w:p w14:paraId="7DE43137">
      <w:pPr>
        <w:numPr>
          <w:ilvl w:val="0"/>
          <w:numId w:val="0"/>
        </w:numPr>
        <w:spacing w:after="100" w:line="360" w:lineRule="auto"/>
        <w:jc w:val="both"/>
        <w:rPr>
          <w:rFonts w:ascii="Times New Roman" w:hAnsi="Times New Roman" w:eastAsia="Times New Roman" w:cs="Times New Roman"/>
          <w:b w:val="0"/>
          <w:bCs w:val="0"/>
          <w:i w:val="0"/>
          <w:iCs w:val="0"/>
          <w:color w:val="1F1F1F"/>
          <w:sz w:val="26"/>
          <w:szCs w:val="26"/>
        </w:rPr>
      </w:pPr>
      <w:r>
        <w:rPr>
          <w:rFonts w:ascii="Times New Roman" w:hAnsi="Times New Roman" w:eastAsia="Times New Roman" w:cs="Times New Roman"/>
          <w:b w:val="0"/>
          <w:bCs w:val="0"/>
          <w:i w:val="0"/>
          <w:iCs w:val="0"/>
          <w:color w:val="1F1F1F"/>
          <w:sz w:val="26"/>
          <w:szCs w:val="26"/>
        </w:rPr>
        <w:t>Cân bằng sai số tương đối (relative error): RMSLE phạt bình đẳng đối với sai số theo tỷ lệ phần trăm — ví dụ, dự đoán sai 10% trên căn nhà 100.000 USD sẽ chịu mức phạt tương đương với sai 10% trên căn nhà 1.000.000 USD.</w:t>
      </w:r>
    </w:p>
    <w:p w14:paraId="32302E55">
      <w:pPr>
        <w:spacing w:before="200" w:after="100" w:line="300" w:lineRule="auto"/>
        <w:outlineLvl w:val="2"/>
        <w:rPr>
          <w:rFonts w:ascii="Times New Roman" w:hAnsi="Times New Roman" w:eastAsia="Times New Roman" w:cs="Times New Roman"/>
          <w:b/>
          <w:bCs/>
          <w:i w:val="0"/>
          <w:iCs w:val="0"/>
          <w:color w:val="1F1F1F"/>
          <w:sz w:val="24"/>
          <w:szCs w:val="24"/>
        </w:rPr>
      </w:pPr>
      <w:bookmarkStart w:id="40" w:name="_Toc19738"/>
      <w:bookmarkStart w:id="41" w:name="_Toc21122"/>
      <w:bookmarkStart w:id="42" w:name="_Toc26134"/>
      <w:bookmarkStart w:id="43" w:name="_Toc1243"/>
      <w:bookmarkStart w:id="44" w:name="_Toc7081"/>
      <w:bookmarkStart w:id="45" w:name="_Toc13414"/>
      <w:bookmarkStart w:id="46" w:name="_Toc32231"/>
      <w:bookmarkStart w:id="47" w:name="_Toc32486"/>
      <w:r>
        <w:rPr>
          <w:rFonts w:ascii="Times New Roman" w:hAnsi="Times New Roman" w:eastAsia="Times New Roman" w:cs="Times New Roman"/>
          <w:b/>
          <w:bCs/>
          <w:i w:val="0"/>
          <w:iCs w:val="0"/>
          <w:color w:val="1F1F1F"/>
          <w:sz w:val="24"/>
          <w:szCs w:val="24"/>
        </w:rPr>
        <w:t>1.3.2. Chuyển đổi biến mục tiêu và hàm mất mát (Loss Function)</w:t>
      </w:r>
      <w:bookmarkEnd w:id="40"/>
      <w:bookmarkEnd w:id="41"/>
      <w:bookmarkEnd w:id="42"/>
      <w:bookmarkEnd w:id="43"/>
      <w:bookmarkEnd w:id="44"/>
      <w:bookmarkEnd w:id="45"/>
      <w:bookmarkEnd w:id="46"/>
      <w:bookmarkEnd w:id="47"/>
    </w:p>
    <w:p w14:paraId="373C8A41">
      <w:pPr>
        <w:spacing w:after="160" w:line="360" w:lineRule="auto"/>
        <w:ind w:firstLine="720"/>
        <w:jc w:val="both"/>
        <w:rPr>
          <w:rFonts w:ascii="Times New Roman" w:hAnsi="Times New Roman" w:eastAsia="Times New Roman" w:cs="Times New Roman"/>
          <w:i w:val="0"/>
          <w:iCs w:val="0"/>
          <w:color w:val="1F1F1F"/>
          <w:sz w:val="26"/>
        </w:rPr>
      </w:pPr>
      <w:r>
        <w:rPr>
          <w:rFonts w:ascii="Times New Roman" w:hAnsi="Times New Roman" w:eastAsia="Times New Roman" w:cs="Times New Roman"/>
          <w:i w:val="0"/>
          <w:iCs w:val="0"/>
          <w:color w:val="1F1F1F"/>
          <w:sz w:val="26"/>
        </w:rPr>
        <w:t>Để mô hình Neural Network/MLP có thể tối ưu hóa trực tiếp chỉ số RMSLE trong quá trình lan truyền ngược (Backpropagation), nhóm áp dụng phép biến đổi logarit cho biến mục tiêu ngay ở bước tiền xử lý:</w:t>
      </w:r>
    </w:p>
    <w:p w14:paraId="04CF6C3B">
      <w:pPr>
        <w:tabs>
          <w:tab w:val="right" w:pos="9072"/>
        </w:tabs>
        <w:spacing w:before="120" w:after="120"/>
        <w:jc w:val="center"/>
        <w:rPr>
          <w:rFonts w:ascii="Times New Roman" w:hAnsi="Times New Roman" w:eastAsia="Times New Roman" w:cs="Times New Roman"/>
          <w:i w:val="0"/>
          <w:iCs w:val="0"/>
          <w:color w:val="1F1F1F"/>
          <w:sz w:val="26"/>
        </w:rPr>
      </w:pPr>
      <w:r>
        <w:rPr>
          <w:rFonts w:ascii="Times New Roman" w:hAnsi="Times New Roman" w:eastAsia="Times New Roman" w:cs="Times New Roman"/>
          <w:i w:val="0"/>
          <w:iCs w:val="0"/>
          <w:color w:val="1F1F1F"/>
          <w:sz w:val="26"/>
        </w:rPr>
        <w:t>y</w:t>
      </w:r>
      <w:r>
        <w:rPr>
          <w:rFonts w:ascii="Times New Roman" w:hAnsi="Times New Roman" w:eastAsia="Times New Roman" w:cs="Times New Roman"/>
          <w:i w:val="0"/>
          <w:iCs w:val="0"/>
          <w:color w:val="1F1F1F"/>
          <w:sz w:val="26"/>
          <w:vertAlign w:val="subscript"/>
        </w:rPr>
        <w:t>target</w:t>
      </w:r>
      <w:r>
        <w:rPr>
          <w:rFonts w:ascii="Times New Roman" w:hAnsi="Times New Roman" w:eastAsia="Times New Roman" w:cs="Times New Roman"/>
          <w:i w:val="0"/>
          <w:iCs w:val="0"/>
          <w:color w:val="1F1F1F"/>
          <w:sz w:val="26"/>
        </w:rPr>
        <w:t xml:space="preserve"> = ln(1 + SalePrice)</w:t>
      </w:r>
    </w:p>
    <w:p w14:paraId="668D01FE">
      <w:pPr>
        <w:spacing w:after="160" w:line="360" w:lineRule="auto"/>
        <w:ind w:firstLine="720"/>
        <w:jc w:val="both"/>
        <w:rPr>
          <w:rFonts w:ascii="Times New Roman" w:hAnsi="Times New Roman" w:eastAsia="Times New Roman" w:cs="Times New Roman"/>
          <w:i w:val="0"/>
          <w:iCs w:val="0"/>
          <w:color w:val="1F1F1F"/>
          <w:sz w:val="26"/>
        </w:rPr>
      </w:pPr>
      <w:r>
        <w:rPr>
          <w:rFonts w:ascii="Times New Roman" w:hAnsi="Times New Roman" w:eastAsia="Times New Roman" w:cs="Times New Roman"/>
          <w:i w:val="0"/>
          <w:iCs w:val="0"/>
          <w:color w:val="1F1F1F"/>
          <w:sz w:val="26"/>
        </w:rPr>
        <w:t>Khi đó, hàm mất mát trong quá trình huấn luyện được đưa về dạng MSE (Mean Squared Error) tiêu chuẩn, nhưng được tính trên không gian logarit:</w:t>
      </w:r>
    </w:p>
    <w:p w14:paraId="4A167A47">
      <w:pPr>
        <w:tabs>
          <w:tab w:val="right" w:pos="9072"/>
        </w:tabs>
        <w:spacing w:before="120" w:after="120"/>
        <w:jc w:val="center"/>
        <w:rPr>
          <w:rFonts w:ascii="Times New Roman" w:hAnsi="Times New Roman" w:eastAsia="Times New Roman" w:cs="Times New Roman"/>
          <w:i w:val="0"/>
          <w:iCs w:val="0"/>
          <w:color w:val="1F1F1F"/>
          <w:sz w:val="26"/>
        </w:rPr>
      </w:pPr>
      <w:r>
        <w:rPr>
          <w:rFonts w:ascii="Times New Roman" w:hAnsi="Times New Roman" w:eastAsia="Times New Roman" w:cs="Times New Roman"/>
          <w:i w:val="0"/>
          <w:iCs w:val="0"/>
          <w:color w:val="1F1F1F"/>
          <w:sz w:val="26"/>
        </w:rPr>
        <w:t>ℒ</w:t>
      </w:r>
      <w:r>
        <w:rPr>
          <w:rFonts w:ascii="Times New Roman" w:hAnsi="Times New Roman" w:eastAsia="Times New Roman" w:cs="Times New Roman"/>
          <w:i w:val="0"/>
          <w:iCs w:val="0"/>
          <w:color w:val="1F1F1F"/>
          <w:sz w:val="26"/>
          <w:vertAlign w:val="subscript"/>
        </w:rPr>
        <w:t>MSE</w:t>
      </w:r>
      <w:r>
        <w:rPr>
          <w:rFonts w:ascii="Times New Roman" w:hAnsi="Times New Roman" w:eastAsia="Times New Roman" w:cs="Times New Roman"/>
          <w:i w:val="0"/>
          <w:iCs w:val="0"/>
          <w:color w:val="1F1F1F"/>
          <w:sz w:val="26"/>
        </w:rPr>
        <w:t xml:space="preserve"> = (1/n) · Σ</w:t>
      </w:r>
      <w:r>
        <w:rPr>
          <w:rFonts w:ascii="Times New Roman" w:hAnsi="Times New Roman" w:eastAsia="Times New Roman" w:cs="Times New Roman"/>
          <w:i w:val="0"/>
          <w:iCs w:val="0"/>
          <w:color w:val="1F1F1F"/>
          <w:sz w:val="26"/>
          <w:vertAlign w:val="subscript"/>
        </w:rPr>
        <w:t>i=1</w:t>
      </w:r>
      <w:r>
        <w:rPr>
          <w:rFonts w:ascii="Times New Roman" w:hAnsi="Times New Roman" w:eastAsia="Times New Roman" w:cs="Times New Roman"/>
          <w:i w:val="0"/>
          <w:iCs w:val="0"/>
          <w:color w:val="1F1F1F"/>
          <w:sz w:val="26"/>
          <w:vertAlign w:val="superscript"/>
        </w:rPr>
        <w:t>n</w:t>
      </w:r>
      <w:r>
        <w:rPr>
          <w:rFonts w:ascii="Times New Roman" w:hAnsi="Times New Roman" w:eastAsia="Times New Roman" w:cs="Times New Roman"/>
          <w:i w:val="0"/>
          <w:iCs w:val="0"/>
          <w:color w:val="1F1F1F"/>
          <w:sz w:val="26"/>
        </w:rPr>
        <w:t xml:space="preserve"> ( y</w:t>
      </w:r>
      <w:r>
        <w:rPr>
          <w:rFonts w:ascii="Times New Roman" w:hAnsi="Times New Roman" w:eastAsia="Times New Roman" w:cs="Times New Roman"/>
          <w:i w:val="0"/>
          <w:iCs w:val="0"/>
          <w:color w:val="1F1F1F"/>
          <w:sz w:val="26"/>
          <w:vertAlign w:val="subscript"/>
        </w:rPr>
        <w:t>target,i</w:t>
      </w:r>
      <w:r>
        <w:rPr>
          <w:rFonts w:ascii="Times New Roman" w:hAnsi="Times New Roman" w:eastAsia="Times New Roman" w:cs="Times New Roman"/>
          <w:i w:val="0"/>
          <w:iCs w:val="0"/>
          <w:color w:val="1F1F1F"/>
          <w:sz w:val="26"/>
        </w:rPr>
        <w:t xml:space="preserve"> − ŷ</w:t>
      </w:r>
      <w:r>
        <w:rPr>
          <w:rFonts w:ascii="Times New Roman" w:hAnsi="Times New Roman" w:eastAsia="Times New Roman" w:cs="Times New Roman"/>
          <w:i w:val="0"/>
          <w:iCs w:val="0"/>
          <w:color w:val="1F1F1F"/>
          <w:sz w:val="26"/>
          <w:vertAlign w:val="subscript"/>
        </w:rPr>
        <w:t>target,i</w:t>
      </w:r>
      <w:r>
        <w:rPr>
          <w:rFonts w:ascii="Times New Roman" w:hAnsi="Times New Roman" w:eastAsia="Times New Roman" w:cs="Times New Roman"/>
          <w:i w:val="0"/>
          <w:iCs w:val="0"/>
          <w:color w:val="1F1F1F"/>
          <w:sz w:val="26"/>
        </w:rPr>
        <w:t xml:space="preserve"> )</w:t>
      </w:r>
      <w:r>
        <w:rPr>
          <w:rFonts w:ascii="Times New Roman" w:hAnsi="Times New Roman" w:eastAsia="Times New Roman" w:cs="Times New Roman"/>
          <w:i w:val="0"/>
          <w:iCs w:val="0"/>
          <w:color w:val="1F1F1F"/>
          <w:sz w:val="26"/>
          <w:vertAlign w:val="superscript"/>
        </w:rPr>
        <w:t>2</w:t>
      </w:r>
    </w:p>
    <w:p w14:paraId="47686B1F">
      <w:pPr>
        <w:spacing w:after="160" w:line="360" w:lineRule="auto"/>
        <w:ind w:firstLine="720"/>
        <w:jc w:val="both"/>
        <w:rPr>
          <w:rFonts w:ascii="Times New Roman" w:hAnsi="Times New Roman" w:eastAsia="Times New Roman" w:cs="Times New Roman"/>
          <w:i w:val="0"/>
          <w:iCs w:val="0"/>
          <w:color w:val="1F1F1F"/>
          <w:sz w:val="26"/>
        </w:rPr>
      </w:pPr>
      <w:r>
        <w:rPr>
          <w:rFonts w:ascii="Times New Roman" w:hAnsi="Times New Roman" w:eastAsia="Times New Roman" w:cs="Times New Roman"/>
          <w:i w:val="0"/>
          <w:iCs w:val="0"/>
          <w:color w:val="1F1F1F"/>
          <w:sz w:val="26"/>
        </w:rPr>
        <w:t>Về mặt toán học, việc tối ưu hóa hàm mất mát ℒ</w:t>
      </w:r>
      <w:r>
        <w:rPr>
          <w:rFonts w:ascii="Times New Roman" w:hAnsi="Times New Roman" w:eastAsia="Times New Roman" w:cs="Times New Roman"/>
          <w:i w:val="0"/>
          <w:iCs w:val="0"/>
          <w:color w:val="1F1F1F"/>
          <w:sz w:val="26"/>
          <w:vertAlign w:val="subscript"/>
        </w:rPr>
        <w:t>MSE</w:t>
      </w:r>
      <w:r>
        <w:rPr>
          <w:rFonts w:ascii="Times New Roman" w:hAnsi="Times New Roman" w:eastAsia="Times New Roman" w:cs="Times New Roman"/>
          <w:i w:val="0"/>
          <w:iCs w:val="0"/>
          <w:color w:val="1F1F1F"/>
          <w:sz w:val="26"/>
        </w:rPr>
        <w:t xml:space="preserve"> trên biến y</w:t>
      </w:r>
      <w:r>
        <w:rPr>
          <w:rFonts w:ascii="Times New Roman" w:hAnsi="Times New Roman" w:eastAsia="Times New Roman" w:cs="Times New Roman"/>
          <w:i w:val="0"/>
          <w:iCs w:val="0"/>
          <w:color w:val="1F1F1F"/>
          <w:sz w:val="26"/>
          <w:vertAlign w:val="subscript"/>
        </w:rPr>
        <w:t>target</w:t>
      </w:r>
      <w:r>
        <w:rPr>
          <w:rFonts w:ascii="Times New Roman" w:hAnsi="Times New Roman" w:eastAsia="Times New Roman" w:cs="Times New Roman"/>
          <w:i w:val="0"/>
          <w:iCs w:val="0"/>
          <w:color w:val="1F1F1F"/>
          <w:sz w:val="26"/>
        </w:rPr>
        <w:t xml:space="preserve"> hoàn toàn tương đương với việc tối ưu hóa trực tiếp chỉ số RMSLE trên giá trị y gốc, vì phép biến đổi log là đơn điệu tăng và hai đại lượng chỉ khác nhau ở một phép lấy căn bậc hai không làm đổi hướng tối ưu.</w:t>
      </w:r>
    </w:p>
    <w:p w14:paraId="6172CA2B">
      <w:pPr>
        <w:spacing w:before="240" w:after="120" w:line="300" w:lineRule="auto"/>
        <w:outlineLvl w:val="1"/>
        <w:rPr>
          <w:rFonts w:ascii="Times New Roman" w:hAnsi="Times New Roman" w:eastAsia="Times New Roman" w:cs="Times New Roman"/>
          <w:b/>
          <w:bCs/>
          <w:i w:val="0"/>
          <w:iCs w:val="0"/>
          <w:color w:val="1F1F1F"/>
          <w:sz w:val="26"/>
          <w:szCs w:val="26"/>
        </w:rPr>
      </w:pPr>
      <w:bookmarkStart w:id="48" w:name="_Toc10705"/>
      <w:bookmarkStart w:id="49" w:name="_Toc1142"/>
      <w:bookmarkStart w:id="50" w:name="_Toc6159"/>
      <w:bookmarkStart w:id="51" w:name="_Toc5992"/>
      <w:bookmarkStart w:id="52" w:name="_Toc12654"/>
      <w:bookmarkStart w:id="53" w:name="_Toc18804"/>
      <w:bookmarkStart w:id="54" w:name="_Toc29876"/>
      <w:bookmarkStart w:id="55" w:name="_Toc3526"/>
      <w:r>
        <w:rPr>
          <w:rFonts w:ascii="Times New Roman" w:hAnsi="Times New Roman" w:eastAsia="Times New Roman" w:cs="Times New Roman"/>
          <w:b/>
          <w:bCs/>
          <w:i w:val="0"/>
          <w:iCs w:val="0"/>
          <w:color w:val="1F1F1F"/>
          <w:sz w:val="26"/>
          <w:szCs w:val="26"/>
        </w:rPr>
        <w:t>1.4. Khởi tạo dự án và làm sạch ban đầu</w:t>
      </w:r>
      <w:bookmarkEnd w:id="48"/>
      <w:bookmarkEnd w:id="49"/>
      <w:bookmarkEnd w:id="50"/>
      <w:bookmarkEnd w:id="51"/>
      <w:bookmarkEnd w:id="52"/>
      <w:bookmarkEnd w:id="53"/>
      <w:bookmarkEnd w:id="54"/>
      <w:bookmarkEnd w:id="55"/>
      <w:r>
        <w:rPr>
          <w:rFonts w:ascii="Times New Roman" w:hAnsi="Times New Roman" w:eastAsia="Times New Roman" w:cs="Times New Roman"/>
          <w:b/>
          <w:bCs/>
          <w:i w:val="0"/>
          <w:iCs w:val="0"/>
          <w:color w:val="1F1F1F"/>
          <w:sz w:val="26"/>
          <w:szCs w:val="26"/>
        </w:rPr>
        <w:t xml:space="preserve"> </w:t>
      </w:r>
    </w:p>
    <w:p w14:paraId="3D6154EE">
      <w:pPr>
        <w:spacing w:after="160" w:line="360" w:lineRule="auto"/>
        <w:ind w:firstLine="720"/>
        <w:jc w:val="both"/>
        <w:rPr>
          <w:rFonts w:ascii="Times New Roman" w:hAnsi="Times New Roman" w:eastAsia="Times New Roman" w:cs="Times New Roman"/>
          <w:i w:val="0"/>
          <w:iCs w:val="0"/>
          <w:color w:val="1F1F1F"/>
          <w:sz w:val="26"/>
        </w:rPr>
      </w:pPr>
      <w:r>
        <w:rPr>
          <w:rFonts w:ascii="Times New Roman" w:hAnsi="Times New Roman" w:eastAsia="Times New Roman" w:cs="Times New Roman"/>
          <w:i w:val="0"/>
          <w:iCs w:val="0"/>
          <w:color w:val="1F1F1F"/>
          <w:sz w:val="26"/>
        </w:rPr>
        <w:t>Với vai trò Trưởng nhóm và người chịu trách nhiệm khởi tạo dự án, Thành viên 1 thực hiện các bước xử lý dữ liệu thô ban đầu như sau:</w:t>
      </w:r>
    </w:p>
    <w:p w14:paraId="25515A3B">
      <w:pPr>
        <w:numPr>
          <w:ilvl w:val="0"/>
          <w:numId w:val="11"/>
        </w:numPr>
        <w:spacing w:before="240" w:after="120" w:line="300" w:lineRule="auto"/>
        <w:outlineLvl w:val="1"/>
        <w:rPr>
          <w:rFonts w:ascii="Times New Roman" w:hAnsi="Times New Roman" w:eastAsia="Times New Roman" w:cs="Times New Roman"/>
          <w:b/>
          <w:bCs/>
          <w:i w:val="0"/>
          <w:iCs w:val="0"/>
          <w:color w:val="1F1F1F"/>
          <w:sz w:val="26"/>
          <w:szCs w:val="26"/>
        </w:rPr>
      </w:pPr>
      <w:bookmarkStart w:id="56" w:name="_Toc12645"/>
      <w:bookmarkStart w:id="57" w:name="_Toc8064"/>
      <w:bookmarkStart w:id="58" w:name="_Toc7504"/>
      <w:bookmarkStart w:id="59" w:name="_Toc991"/>
      <w:bookmarkStart w:id="60" w:name="_Toc1153"/>
      <w:bookmarkStart w:id="61" w:name="_Toc22732"/>
      <w:bookmarkStart w:id="62" w:name="_Toc1471"/>
      <w:bookmarkStart w:id="63" w:name="_Toc31197"/>
      <w:r>
        <w:rPr>
          <w:rFonts w:ascii="Times New Roman" w:hAnsi="Times New Roman" w:eastAsia="Times New Roman" w:cs="Times New Roman"/>
          <w:b/>
          <w:bCs/>
          <w:i w:val="0"/>
          <w:iCs w:val="0"/>
          <w:color w:val="1F1F1F"/>
          <w:sz w:val="26"/>
          <w:szCs w:val="26"/>
        </w:rPr>
        <w:t>Phân tích và loại bỏ cột định danh (Id)</w:t>
      </w:r>
      <w:bookmarkEnd w:id="56"/>
      <w:bookmarkEnd w:id="57"/>
      <w:bookmarkEnd w:id="58"/>
      <w:bookmarkEnd w:id="59"/>
      <w:bookmarkEnd w:id="60"/>
      <w:bookmarkEnd w:id="61"/>
      <w:bookmarkEnd w:id="62"/>
      <w:bookmarkEnd w:id="63"/>
    </w:p>
    <w:p w14:paraId="64E55260">
      <w:pPr>
        <w:numPr>
          <w:ilvl w:val="0"/>
          <w:numId w:val="0"/>
        </w:numPr>
        <w:spacing w:after="100" w:line="360" w:lineRule="auto"/>
        <w:ind w:left="160" w:leftChars="0"/>
        <w:jc w:val="both"/>
        <w:rPr>
          <w:rFonts w:ascii="Times New Roman" w:hAnsi="Times New Roman" w:eastAsia="Times New Roman" w:cs="Times New Roman"/>
          <w:b w:val="0"/>
          <w:bCs w:val="0"/>
          <w:i w:val="0"/>
          <w:iCs w:val="0"/>
          <w:color w:val="1F1F1F"/>
          <w:sz w:val="26"/>
          <w:szCs w:val="26"/>
        </w:rPr>
      </w:pPr>
      <w:r>
        <w:rPr>
          <w:rFonts w:ascii="Times New Roman" w:hAnsi="Times New Roman" w:eastAsia="Times New Roman" w:cs="Times New Roman"/>
          <w:b w:val="0"/>
          <w:bCs w:val="0"/>
          <w:i w:val="0"/>
          <w:iCs w:val="0"/>
          <w:color w:val="1F1F1F"/>
          <w:sz w:val="26"/>
          <w:szCs w:val="26"/>
        </w:rPr>
        <w:t>Đặc điểm: cột Id chứa các giá trị số nguyên tăng dần từ 1 đến 1460 (ở tập Train) và từ 1461 đến 2919 (ở tập Test).</w:t>
      </w:r>
    </w:p>
    <w:p w14:paraId="5538A4B6">
      <w:pPr>
        <w:numPr>
          <w:ilvl w:val="0"/>
          <w:numId w:val="0"/>
        </w:numPr>
        <w:spacing w:after="100" w:line="360" w:lineRule="auto"/>
        <w:ind w:left="160" w:leftChars="0"/>
        <w:jc w:val="both"/>
        <w:rPr>
          <w:rFonts w:ascii="Times New Roman" w:hAnsi="Times New Roman" w:eastAsia="Times New Roman" w:cs="Times New Roman"/>
          <w:b w:val="0"/>
          <w:bCs w:val="0"/>
          <w:i w:val="0"/>
          <w:iCs w:val="0"/>
          <w:color w:val="1F1F1F"/>
          <w:sz w:val="26"/>
          <w:szCs w:val="26"/>
        </w:rPr>
      </w:pPr>
      <w:r>
        <w:rPr>
          <w:rFonts w:ascii="Times New Roman" w:hAnsi="Times New Roman" w:eastAsia="Times New Roman" w:cs="Times New Roman"/>
          <w:b w:val="0"/>
          <w:bCs w:val="0"/>
          <w:i w:val="0"/>
          <w:iCs w:val="0"/>
          <w:color w:val="1F1F1F"/>
          <w:sz w:val="26"/>
          <w:szCs w:val="26"/>
        </w:rPr>
        <w:t>Lý do loại bỏ: cột Id chỉ đóng vai trò là khóa chính (Primary Key) trong cơ sở dữ liệu và không mang bất kỳ giá trị thông tin ngữ nghĩa nào về thuộc tính bất động sản. Nếu giữ lại Id trong quá trình huấn luyện, mô hình Neural Network có thể vô tình gán trọng số cho chuỗi số thứ tự này, dẫn đến hiện tượng Overfitting (mô hình ghi nhớ thứ tự dòng thay vì học các quy luật đặc trưng thực sự).</w:t>
      </w:r>
    </w:p>
    <w:p w14:paraId="275BC463">
      <w:pPr>
        <w:numPr>
          <w:ilvl w:val="0"/>
          <w:numId w:val="0"/>
        </w:numPr>
        <w:spacing w:after="100" w:line="360" w:lineRule="auto"/>
        <w:ind w:left="160" w:leftChars="0"/>
        <w:jc w:val="both"/>
        <w:rPr>
          <w:rFonts w:ascii="Times New Roman" w:hAnsi="Times New Roman" w:eastAsia="Times New Roman" w:cs="Times New Roman"/>
          <w:b w:val="0"/>
          <w:bCs w:val="0"/>
          <w:i w:val="0"/>
          <w:iCs w:val="0"/>
          <w:color w:val="1F1F1F"/>
          <w:sz w:val="26"/>
          <w:szCs w:val="26"/>
        </w:rPr>
      </w:pPr>
      <w:r>
        <w:rPr>
          <w:rFonts w:ascii="Times New Roman" w:hAnsi="Times New Roman" w:eastAsia="Times New Roman" w:cs="Times New Roman"/>
          <w:b w:val="0"/>
          <w:bCs w:val="0"/>
          <w:i w:val="0"/>
          <w:iCs w:val="0"/>
          <w:color w:val="1F1F1F"/>
          <w:sz w:val="26"/>
          <w:szCs w:val="26"/>
        </w:rPr>
        <w:t>Thao tác: tách và lưu trữ riêng mảng test_ids để phục vụ cho giai đoạn xuất kết quả, đồng thời xóa cột Id khỏi không gian huấn luyện.</w:t>
      </w:r>
    </w:p>
    <w:p w14:paraId="3F3F0082">
      <w:pPr>
        <w:numPr>
          <w:ilvl w:val="0"/>
          <w:numId w:val="11"/>
        </w:numPr>
        <w:spacing w:before="240" w:after="120" w:line="300" w:lineRule="auto"/>
        <w:ind w:left="0" w:leftChars="0" w:firstLine="0" w:firstLineChars="0"/>
        <w:outlineLvl w:val="1"/>
        <w:rPr>
          <w:rFonts w:ascii="Times New Roman" w:hAnsi="Times New Roman" w:eastAsia="Times New Roman" w:cs="Times New Roman"/>
          <w:b/>
          <w:bCs/>
          <w:i w:val="0"/>
          <w:iCs w:val="0"/>
          <w:color w:val="1F1F1F"/>
          <w:sz w:val="26"/>
          <w:szCs w:val="26"/>
        </w:rPr>
      </w:pPr>
      <w:bookmarkStart w:id="64" w:name="_Toc28354"/>
      <w:bookmarkStart w:id="65" w:name="_Toc6778"/>
      <w:bookmarkStart w:id="66" w:name="_Toc19505"/>
      <w:bookmarkStart w:id="67" w:name="_Toc20397"/>
      <w:bookmarkStart w:id="68" w:name="_Toc11359"/>
      <w:bookmarkStart w:id="69" w:name="_Toc25186"/>
      <w:bookmarkStart w:id="70" w:name="_Toc23608"/>
      <w:bookmarkStart w:id="71" w:name="_Toc1894"/>
      <w:r>
        <w:rPr>
          <w:rFonts w:ascii="Times New Roman" w:hAnsi="Times New Roman" w:eastAsia="Times New Roman" w:cs="Times New Roman"/>
          <w:b/>
          <w:bCs/>
          <w:i w:val="0"/>
          <w:iCs w:val="0"/>
          <w:color w:val="1F1F1F"/>
          <w:sz w:val="26"/>
          <w:szCs w:val="26"/>
        </w:rPr>
        <w:t>Phân tích và loại bỏ các biến khuyết thiếu cao (&gt; 70%)</w:t>
      </w:r>
      <w:bookmarkEnd w:id="64"/>
      <w:bookmarkEnd w:id="65"/>
      <w:bookmarkEnd w:id="66"/>
      <w:bookmarkEnd w:id="67"/>
      <w:bookmarkEnd w:id="68"/>
      <w:bookmarkEnd w:id="69"/>
      <w:bookmarkEnd w:id="70"/>
      <w:bookmarkEnd w:id="71"/>
    </w:p>
    <w:p w14:paraId="050C5840">
      <w:pPr>
        <w:spacing w:after="160" w:line="360" w:lineRule="auto"/>
        <w:ind w:firstLine="720"/>
        <w:jc w:val="both"/>
        <w:rPr>
          <w:rFonts w:ascii="Times New Roman" w:hAnsi="Times New Roman" w:eastAsia="Times New Roman" w:cs="Times New Roman"/>
          <w:i w:val="0"/>
          <w:iCs w:val="0"/>
          <w:color w:val="1F1F1F"/>
          <w:sz w:val="26"/>
        </w:rPr>
      </w:pPr>
      <w:r>
        <w:rPr>
          <w:rFonts w:ascii="Times New Roman" w:hAnsi="Times New Roman" w:eastAsia="Times New Roman" w:cs="Times New Roman"/>
          <w:i w:val="0"/>
          <w:iCs w:val="0"/>
          <w:color w:val="1F1F1F"/>
          <w:sz w:val="26"/>
        </w:rPr>
        <w:t>Dựa trên phân tích tỷ lệ ô trống</w:t>
      </w:r>
      <w:r>
        <w:rPr>
          <w:rFonts w:hint="default" w:ascii="Times New Roman" w:hAnsi="Times New Roman" w:eastAsia="Times New Roman" w:cs="Times New Roman"/>
          <w:i w:val="0"/>
          <w:iCs w:val="0"/>
          <w:color w:val="1F1F1F"/>
          <w:sz w:val="26"/>
          <w:lang w:val="vi-VN"/>
        </w:rPr>
        <w:t xml:space="preserve"> </w:t>
      </w:r>
      <w:r>
        <w:rPr>
          <w:rFonts w:ascii="Times New Roman" w:hAnsi="Times New Roman" w:eastAsia="Times New Roman" w:cs="Times New Roman"/>
          <w:i w:val="0"/>
          <w:iCs w:val="0"/>
          <w:color w:val="1F1F1F"/>
          <w:sz w:val="26"/>
        </w:rPr>
        <w:t>trên dữ liệu thô, nhóm phát hiện 4 đặc trưng có tỷ lệ dữ liệu bị khuyết vượt quá ngưỡng 70%:</w:t>
      </w:r>
    </w:p>
    <w:p w14:paraId="4A7D272F">
      <w:pPr>
        <w:numPr>
          <w:ilvl w:val="0"/>
          <w:numId w:val="0"/>
        </w:numPr>
        <w:spacing w:after="100" w:line="360" w:lineRule="auto"/>
        <w:ind w:left="160" w:leftChars="0"/>
        <w:jc w:val="both"/>
        <w:rPr>
          <w:rFonts w:ascii="Times New Roman" w:hAnsi="Times New Roman" w:eastAsia="Times New Roman" w:cs="Times New Roman"/>
          <w:i w:val="0"/>
          <w:iCs w:val="0"/>
          <w:color w:val="1F1F1F"/>
          <w:sz w:val="26"/>
          <w:szCs w:val="26"/>
        </w:rPr>
      </w:pPr>
      <w:r>
        <w:rPr>
          <w:rFonts w:ascii="Times New Roman" w:hAnsi="Times New Roman" w:eastAsia="Times New Roman" w:cs="Times New Roman"/>
          <w:i w:val="0"/>
          <w:iCs w:val="0"/>
          <w:color w:val="1F1F1F"/>
          <w:sz w:val="26"/>
          <w:szCs w:val="26"/>
        </w:rPr>
        <w:t>Alley (loại đường đi phụ tiếp giáp nhà): khuyết 93,7% bản ghi.</w:t>
      </w:r>
    </w:p>
    <w:p w14:paraId="1E09A45B">
      <w:pPr>
        <w:numPr>
          <w:ilvl w:val="0"/>
          <w:numId w:val="0"/>
        </w:numPr>
        <w:spacing w:after="100" w:line="360" w:lineRule="auto"/>
        <w:ind w:left="160" w:leftChars="0"/>
        <w:jc w:val="both"/>
        <w:rPr>
          <w:rFonts w:ascii="Times New Roman" w:hAnsi="Times New Roman" w:eastAsia="Times New Roman" w:cs="Times New Roman"/>
          <w:i w:val="0"/>
          <w:iCs w:val="0"/>
          <w:color w:val="1F1F1F"/>
          <w:sz w:val="26"/>
          <w:szCs w:val="26"/>
        </w:rPr>
      </w:pPr>
      <w:r>
        <w:rPr>
          <w:rFonts w:ascii="Times New Roman" w:hAnsi="Times New Roman" w:eastAsia="Times New Roman" w:cs="Times New Roman"/>
          <w:i w:val="0"/>
          <w:iCs w:val="0"/>
          <w:color w:val="1F1F1F"/>
          <w:sz w:val="26"/>
          <w:szCs w:val="26"/>
        </w:rPr>
        <w:t>PoolQC (chất lượng hồ bơi): khuyết 99,5% bản ghi.</w:t>
      </w:r>
    </w:p>
    <w:p w14:paraId="360073B2">
      <w:pPr>
        <w:numPr>
          <w:ilvl w:val="0"/>
          <w:numId w:val="0"/>
        </w:numPr>
        <w:spacing w:after="100" w:line="360" w:lineRule="auto"/>
        <w:ind w:left="160" w:leftChars="0"/>
        <w:jc w:val="both"/>
        <w:rPr>
          <w:rFonts w:ascii="Times New Roman" w:hAnsi="Times New Roman" w:eastAsia="Times New Roman" w:cs="Times New Roman"/>
          <w:i w:val="0"/>
          <w:iCs w:val="0"/>
          <w:color w:val="1F1F1F"/>
          <w:sz w:val="26"/>
          <w:szCs w:val="26"/>
        </w:rPr>
      </w:pPr>
      <w:r>
        <w:rPr>
          <w:rFonts w:ascii="Times New Roman" w:hAnsi="Times New Roman" w:eastAsia="Times New Roman" w:cs="Times New Roman"/>
          <w:i w:val="0"/>
          <w:iCs w:val="0"/>
          <w:color w:val="1F1F1F"/>
          <w:sz w:val="26"/>
          <w:szCs w:val="26"/>
        </w:rPr>
        <w:t>Fence (chất lượng hàng rào): khuyết 80,7% bản ghi.</w:t>
      </w:r>
    </w:p>
    <w:p w14:paraId="1107AA28">
      <w:pPr>
        <w:numPr>
          <w:ilvl w:val="0"/>
          <w:numId w:val="0"/>
        </w:numPr>
        <w:spacing w:after="100" w:line="360" w:lineRule="auto"/>
        <w:ind w:left="160" w:leftChars="0"/>
        <w:jc w:val="both"/>
        <w:rPr>
          <w:rFonts w:ascii="Times New Roman" w:hAnsi="Times New Roman" w:eastAsia="Times New Roman" w:cs="Times New Roman"/>
          <w:i w:val="0"/>
          <w:iCs w:val="0"/>
          <w:color w:val="1F1F1F"/>
          <w:sz w:val="26"/>
          <w:szCs w:val="26"/>
        </w:rPr>
      </w:pPr>
      <w:r>
        <w:rPr>
          <w:rFonts w:ascii="Times New Roman" w:hAnsi="Times New Roman" w:eastAsia="Times New Roman" w:cs="Times New Roman"/>
          <w:i w:val="0"/>
          <w:iCs w:val="0"/>
          <w:color w:val="1F1F1F"/>
          <w:sz w:val="26"/>
          <w:szCs w:val="26"/>
        </w:rPr>
        <w:t>MiscFeature (tính năng đặc biệt khác như thang máy, nhà kho phụ): khuyết 96,3% bản ghi.</w:t>
      </w:r>
    </w:p>
    <w:p w14:paraId="7EBA6449">
      <w:pPr>
        <w:spacing w:after="160" w:line="360" w:lineRule="auto"/>
        <w:jc w:val="both"/>
        <w:rPr>
          <w:rFonts w:ascii="Times New Roman" w:hAnsi="Times New Roman" w:eastAsia="Times New Roman" w:cs="Times New Roman"/>
          <w:i w:val="0"/>
          <w:iCs w:val="0"/>
          <w:color w:val="1F1F1F"/>
          <w:sz w:val="26"/>
        </w:rPr>
      </w:pPr>
      <w:r>
        <w:rPr>
          <w:rFonts w:ascii="Times New Roman" w:hAnsi="Times New Roman" w:eastAsia="Times New Roman" w:cs="Times New Roman"/>
          <w:b w:val="0"/>
          <w:bCs w:val="0"/>
          <w:i w:val="0"/>
          <w:iCs w:val="0"/>
          <w:color w:val="1F1F1F"/>
          <w:sz w:val="26"/>
        </w:rPr>
        <w:t>Lý do loại bỏ</w:t>
      </w:r>
      <w:r>
        <w:rPr>
          <w:rFonts w:ascii="Times New Roman" w:hAnsi="Times New Roman" w:eastAsia="Times New Roman" w:cs="Times New Roman"/>
          <w:b/>
          <w:bCs/>
          <w:i w:val="0"/>
          <w:iCs w:val="0"/>
          <w:color w:val="1F1F1F"/>
          <w:sz w:val="26"/>
        </w:rPr>
        <w:t xml:space="preserve">: </w:t>
      </w:r>
      <w:r>
        <w:rPr>
          <w:rFonts w:ascii="Times New Roman" w:hAnsi="Times New Roman" w:eastAsia="Times New Roman" w:cs="Times New Roman"/>
          <w:i w:val="0"/>
          <w:iCs w:val="0"/>
          <w:color w:val="1F1F1F"/>
          <w:sz w:val="26"/>
        </w:rPr>
        <w:t>nguồn dữ liệu bị thiếu quá lớn đồng nghĩa với việc thông tin thực tế của các thuộc tính này gần như không tồn tại. Nếu cố gắng sử dụng các phương pháp nội suy/điền dữ liệu khuyết cho các cột này, hệ thống sẽ vô tình đưa vào một lượng lớn dữ liệu giả lập (nhiễu), làm méo mó phân phối thực và suy giảm khả năng tổng quát hóa của mô hình.</w:t>
      </w:r>
    </w:p>
    <w:p w14:paraId="1D8FBCEF">
      <w:pPr>
        <w:numPr>
          <w:ilvl w:val="0"/>
          <w:numId w:val="11"/>
        </w:numPr>
        <w:spacing w:before="240" w:after="120" w:line="300" w:lineRule="auto"/>
        <w:ind w:left="0" w:leftChars="0" w:firstLine="0" w:firstLineChars="0"/>
        <w:outlineLvl w:val="1"/>
        <w:rPr>
          <w:rFonts w:ascii="Times New Roman" w:hAnsi="Times New Roman" w:eastAsia="Times New Roman" w:cs="Times New Roman"/>
          <w:b/>
          <w:bCs/>
          <w:i w:val="0"/>
          <w:iCs w:val="0"/>
          <w:color w:val="1F1F1F"/>
          <w:sz w:val="26"/>
          <w:szCs w:val="26"/>
        </w:rPr>
      </w:pPr>
      <w:bookmarkStart w:id="72" w:name="_Toc6065"/>
      <w:bookmarkStart w:id="73" w:name="_Toc1527"/>
      <w:bookmarkStart w:id="74" w:name="_Toc25717"/>
      <w:bookmarkStart w:id="75" w:name="_Toc16651"/>
      <w:bookmarkStart w:id="76" w:name="_Toc3767"/>
      <w:bookmarkStart w:id="77" w:name="_Toc2301"/>
      <w:bookmarkStart w:id="78" w:name="_Toc15916"/>
      <w:bookmarkStart w:id="79" w:name="_Toc21906"/>
      <w:r>
        <w:rPr>
          <w:rFonts w:ascii="Times New Roman" w:hAnsi="Times New Roman" w:eastAsia="Times New Roman" w:cs="Times New Roman"/>
          <w:b/>
          <w:bCs/>
          <w:i w:val="0"/>
          <w:iCs w:val="0"/>
          <w:color w:val="1F1F1F"/>
          <w:sz w:val="26"/>
          <w:szCs w:val="26"/>
        </w:rPr>
        <w:t>Tóm tắt kích thước dữ liệu sau bước khởi tạo</w:t>
      </w:r>
      <w:bookmarkEnd w:id="72"/>
      <w:bookmarkEnd w:id="73"/>
      <w:bookmarkEnd w:id="74"/>
      <w:bookmarkEnd w:id="75"/>
      <w:bookmarkEnd w:id="76"/>
      <w:bookmarkEnd w:id="77"/>
      <w:bookmarkEnd w:id="78"/>
      <w:bookmarkEnd w:id="79"/>
    </w:p>
    <w:tbl>
      <w:tblPr>
        <w:tblStyle w:val="12"/>
        <w:tblW w:w="538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67"/>
        <w:gridCol w:w="2916"/>
        <w:gridCol w:w="2916"/>
      </w:tblGrid>
      <w:tr w14:paraId="5E6EB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76" w:hRule="atLeast"/>
          <w:tblHeader/>
        </w:trPr>
        <w:tc>
          <w:tcPr>
            <w:tcW w:w="3367" w:type="dxa"/>
            <w:shd w:val="clear" w:color="auto" w:fill="E7E6E6" w:themeFill="background2"/>
            <w:tcMar>
              <w:top w:w="100" w:type="dxa"/>
              <w:left w:w="120" w:type="dxa"/>
              <w:bottom w:w="100" w:type="dxa"/>
              <w:right w:w="120" w:type="dxa"/>
            </w:tcMar>
          </w:tcPr>
          <w:p w14:paraId="0ADAA842">
            <w:pPr>
              <w:jc w:val="center"/>
              <w:rPr>
                <w:rFonts w:ascii="Times New Roman" w:hAnsi="Times New Roman" w:eastAsia="Times New Roman" w:cs="Times New Roman"/>
                <w:i w:val="0"/>
                <w:iCs w:val="0"/>
                <w:color w:val="1F1F1F"/>
                <w:sz w:val="26"/>
              </w:rPr>
            </w:pPr>
            <w:r>
              <w:rPr>
                <w:rFonts w:ascii="Times New Roman" w:hAnsi="Times New Roman" w:eastAsia="Times New Roman" w:cs="Times New Roman"/>
                <w:b/>
                <w:bCs/>
                <w:i w:val="0"/>
                <w:iCs w:val="0"/>
                <w:color w:val="000000" w:themeColor="text1"/>
                <w:sz w:val="26"/>
                <w14:textFill>
                  <w14:solidFill>
                    <w14:schemeClr w14:val="tx1"/>
                  </w14:solidFill>
                </w14:textFill>
              </w:rPr>
              <w:t>Tập dữ liệu</w:t>
            </w:r>
          </w:p>
        </w:tc>
        <w:tc>
          <w:tcPr>
            <w:tcW w:w="2916" w:type="dxa"/>
            <w:shd w:val="clear" w:color="auto" w:fill="E7E6E6" w:themeFill="background2"/>
            <w:tcMar>
              <w:top w:w="100" w:type="dxa"/>
              <w:left w:w="120" w:type="dxa"/>
              <w:bottom w:w="100" w:type="dxa"/>
              <w:right w:w="120" w:type="dxa"/>
            </w:tcMar>
          </w:tcPr>
          <w:p w14:paraId="5A6F6076">
            <w:pPr>
              <w:jc w:val="center"/>
              <w:rPr>
                <w:rFonts w:ascii="Times New Roman" w:hAnsi="Times New Roman" w:eastAsia="Times New Roman" w:cs="Times New Roman"/>
                <w:i w:val="0"/>
                <w:iCs w:val="0"/>
                <w:color w:val="1F1F1F"/>
                <w:sz w:val="26"/>
              </w:rPr>
            </w:pPr>
            <w:r>
              <w:rPr>
                <w:rFonts w:ascii="Times New Roman" w:hAnsi="Times New Roman" w:eastAsia="Times New Roman" w:cs="Times New Roman"/>
                <w:b/>
                <w:bCs/>
                <w:i w:val="0"/>
                <w:iCs w:val="0"/>
                <w:color w:val="000000" w:themeColor="text1"/>
                <w:sz w:val="26"/>
                <w14:textFill>
                  <w14:solidFill>
                    <w14:schemeClr w14:val="tx1"/>
                  </w14:solidFill>
                </w14:textFill>
              </w:rPr>
              <w:t>Kích thước trước</w:t>
            </w:r>
          </w:p>
        </w:tc>
        <w:tc>
          <w:tcPr>
            <w:tcW w:w="2916" w:type="dxa"/>
            <w:shd w:val="clear" w:color="auto" w:fill="E7E6E6" w:themeFill="background2"/>
            <w:tcMar>
              <w:top w:w="100" w:type="dxa"/>
              <w:left w:w="120" w:type="dxa"/>
              <w:bottom w:w="100" w:type="dxa"/>
              <w:right w:w="120" w:type="dxa"/>
            </w:tcMar>
          </w:tcPr>
          <w:p w14:paraId="27FFAF08">
            <w:pPr>
              <w:jc w:val="center"/>
              <w:rPr>
                <w:rFonts w:ascii="Times New Roman" w:hAnsi="Times New Roman" w:eastAsia="Times New Roman" w:cs="Times New Roman"/>
                <w:i w:val="0"/>
                <w:iCs w:val="0"/>
                <w:color w:val="1F1F1F"/>
                <w:sz w:val="26"/>
              </w:rPr>
            </w:pPr>
            <w:r>
              <w:rPr>
                <w:rFonts w:ascii="Times New Roman" w:hAnsi="Times New Roman" w:eastAsia="Times New Roman" w:cs="Times New Roman"/>
                <w:b/>
                <w:bCs/>
                <w:i w:val="0"/>
                <w:iCs w:val="0"/>
                <w:color w:val="000000" w:themeColor="text1"/>
                <w:sz w:val="26"/>
                <w14:textFill>
                  <w14:solidFill>
                    <w14:schemeClr w14:val="tx1"/>
                  </w14:solidFill>
                </w14:textFill>
              </w:rPr>
              <w:t>Kích thước sau</w:t>
            </w:r>
          </w:p>
        </w:tc>
      </w:tr>
      <w:tr w14:paraId="47839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15" w:hRule="atLeast"/>
        </w:trPr>
        <w:tc>
          <w:tcPr>
            <w:tcW w:w="3367" w:type="dxa"/>
            <w:tcMar>
              <w:top w:w="80" w:type="dxa"/>
              <w:left w:w="120" w:type="dxa"/>
              <w:bottom w:w="80" w:type="dxa"/>
              <w:right w:w="120" w:type="dxa"/>
            </w:tcMar>
          </w:tcPr>
          <w:p w14:paraId="4D22BF16">
            <w:pPr>
              <w:jc w:val="center"/>
              <w:rPr>
                <w:rFonts w:ascii="Times New Roman" w:hAnsi="Times New Roman" w:eastAsia="Times New Roman" w:cs="Times New Roman"/>
                <w:i w:val="0"/>
                <w:iCs w:val="0"/>
                <w:color w:val="1F1F1F"/>
                <w:sz w:val="26"/>
              </w:rPr>
            </w:pPr>
            <w:r>
              <w:rPr>
                <w:rFonts w:ascii="Times New Roman" w:hAnsi="Times New Roman" w:eastAsia="Times New Roman" w:cs="Times New Roman"/>
                <w:i w:val="0"/>
                <w:iCs w:val="0"/>
                <w:color w:val="1F1F1F"/>
                <w:sz w:val="26"/>
              </w:rPr>
              <w:t>Train</w:t>
            </w:r>
          </w:p>
        </w:tc>
        <w:tc>
          <w:tcPr>
            <w:tcW w:w="2916" w:type="dxa"/>
            <w:tcMar>
              <w:top w:w="80" w:type="dxa"/>
              <w:left w:w="120" w:type="dxa"/>
              <w:bottom w:w="80" w:type="dxa"/>
              <w:right w:w="120" w:type="dxa"/>
            </w:tcMar>
          </w:tcPr>
          <w:p w14:paraId="1EB4AB36">
            <w:pPr>
              <w:jc w:val="center"/>
              <w:rPr>
                <w:rFonts w:ascii="Times New Roman" w:hAnsi="Times New Roman" w:eastAsia="Times New Roman" w:cs="Times New Roman"/>
                <w:i w:val="0"/>
                <w:iCs w:val="0"/>
                <w:color w:val="1F1F1F"/>
                <w:sz w:val="26"/>
              </w:rPr>
            </w:pPr>
            <w:r>
              <w:rPr>
                <w:rFonts w:ascii="Times New Roman" w:hAnsi="Times New Roman" w:eastAsia="Times New Roman" w:cs="Times New Roman"/>
                <w:i w:val="0"/>
                <w:iCs w:val="0"/>
                <w:color w:val="1F1F1F"/>
                <w:sz w:val="26"/>
              </w:rPr>
              <w:t>1460 × 81</w:t>
            </w:r>
          </w:p>
        </w:tc>
        <w:tc>
          <w:tcPr>
            <w:tcW w:w="2916" w:type="dxa"/>
            <w:tcMar>
              <w:top w:w="80" w:type="dxa"/>
              <w:left w:w="120" w:type="dxa"/>
              <w:bottom w:w="80" w:type="dxa"/>
              <w:right w:w="120" w:type="dxa"/>
            </w:tcMar>
          </w:tcPr>
          <w:p w14:paraId="606ED221">
            <w:pPr>
              <w:jc w:val="center"/>
              <w:rPr>
                <w:rFonts w:ascii="Times New Roman" w:hAnsi="Times New Roman" w:eastAsia="Times New Roman" w:cs="Times New Roman"/>
                <w:i w:val="0"/>
                <w:iCs w:val="0"/>
                <w:color w:val="1F1F1F"/>
                <w:sz w:val="26"/>
              </w:rPr>
            </w:pPr>
            <w:r>
              <w:rPr>
                <w:rFonts w:ascii="Times New Roman" w:hAnsi="Times New Roman" w:eastAsia="Times New Roman" w:cs="Times New Roman"/>
                <w:i w:val="0"/>
                <w:iCs w:val="0"/>
                <w:color w:val="1F1F1F"/>
                <w:sz w:val="26"/>
              </w:rPr>
              <w:t>1460 × 76</w:t>
            </w:r>
          </w:p>
        </w:tc>
      </w:tr>
      <w:tr w14:paraId="6A20B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30" w:hRule="atLeast"/>
        </w:trPr>
        <w:tc>
          <w:tcPr>
            <w:tcW w:w="3367" w:type="dxa"/>
            <w:shd w:val="clear" w:color="auto" w:fill="auto"/>
            <w:tcMar>
              <w:top w:w="80" w:type="dxa"/>
              <w:left w:w="120" w:type="dxa"/>
              <w:bottom w:w="80" w:type="dxa"/>
              <w:right w:w="120" w:type="dxa"/>
            </w:tcMar>
          </w:tcPr>
          <w:p w14:paraId="4201DA24">
            <w:pPr>
              <w:jc w:val="center"/>
              <w:rPr>
                <w:rFonts w:ascii="Times New Roman" w:hAnsi="Times New Roman" w:eastAsia="Times New Roman" w:cs="Times New Roman"/>
                <w:i w:val="0"/>
                <w:iCs w:val="0"/>
                <w:color w:val="1F1F1F"/>
                <w:sz w:val="26"/>
              </w:rPr>
            </w:pPr>
            <w:r>
              <w:rPr>
                <w:rFonts w:ascii="Times New Roman" w:hAnsi="Times New Roman" w:eastAsia="Times New Roman" w:cs="Times New Roman"/>
                <w:i w:val="0"/>
                <w:iCs w:val="0"/>
                <w:color w:val="1F1F1F"/>
                <w:sz w:val="26"/>
              </w:rPr>
              <w:t>Test</w:t>
            </w:r>
          </w:p>
        </w:tc>
        <w:tc>
          <w:tcPr>
            <w:tcW w:w="2916" w:type="dxa"/>
            <w:shd w:val="clear" w:color="auto" w:fill="auto"/>
            <w:tcMar>
              <w:top w:w="80" w:type="dxa"/>
              <w:left w:w="120" w:type="dxa"/>
              <w:bottom w:w="80" w:type="dxa"/>
              <w:right w:w="120" w:type="dxa"/>
            </w:tcMar>
          </w:tcPr>
          <w:p w14:paraId="0504CC79">
            <w:pPr>
              <w:jc w:val="center"/>
              <w:rPr>
                <w:rFonts w:ascii="Times New Roman" w:hAnsi="Times New Roman" w:eastAsia="Times New Roman" w:cs="Times New Roman"/>
                <w:i w:val="0"/>
                <w:iCs w:val="0"/>
                <w:color w:val="1F1F1F"/>
                <w:sz w:val="26"/>
              </w:rPr>
            </w:pPr>
            <w:r>
              <w:rPr>
                <w:rFonts w:ascii="Times New Roman" w:hAnsi="Times New Roman" w:eastAsia="Times New Roman" w:cs="Times New Roman"/>
                <w:i w:val="0"/>
                <w:iCs w:val="0"/>
                <w:color w:val="1F1F1F"/>
                <w:sz w:val="26"/>
              </w:rPr>
              <w:t>1459 × 80</w:t>
            </w:r>
          </w:p>
        </w:tc>
        <w:tc>
          <w:tcPr>
            <w:tcW w:w="2916" w:type="dxa"/>
            <w:shd w:val="clear" w:color="auto" w:fill="auto"/>
            <w:tcMar>
              <w:top w:w="80" w:type="dxa"/>
              <w:left w:w="120" w:type="dxa"/>
              <w:bottom w:w="80" w:type="dxa"/>
              <w:right w:w="120" w:type="dxa"/>
            </w:tcMar>
          </w:tcPr>
          <w:p w14:paraId="4D974404">
            <w:pPr>
              <w:jc w:val="center"/>
              <w:rPr>
                <w:rFonts w:ascii="Times New Roman" w:hAnsi="Times New Roman" w:eastAsia="Times New Roman" w:cs="Times New Roman"/>
                <w:i w:val="0"/>
                <w:iCs w:val="0"/>
                <w:color w:val="1F1F1F"/>
                <w:sz w:val="26"/>
              </w:rPr>
            </w:pPr>
            <w:r>
              <w:rPr>
                <w:rFonts w:ascii="Times New Roman" w:hAnsi="Times New Roman" w:eastAsia="Times New Roman" w:cs="Times New Roman"/>
                <w:i w:val="0"/>
                <w:iCs w:val="0"/>
                <w:color w:val="1F1F1F"/>
                <w:sz w:val="26"/>
              </w:rPr>
              <w:t>1459 × 75</w:t>
            </w:r>
          </w:p>
        </w:tc>
      </w:tr>
    </w:tbl>
    <w:p w14:paraId="1290CD23">
      <w:pPr>
        <w:spacing w:before="80" w:after="160"/>
        <w:jc w:val="both"/>
        <w:rPr>
          <w:rFonts w:ascii="Times New Roman" w:hAnsi="Times New Roman" w:eastAsia="Times New Roman" w:cs="Times New Roman"/>
          <w:i w:val="0"/>
          <w:iCs w:val="0"/>
          <w:color w:val="1F1F1F"/>
          <w:sz w:val="26"/>
        </w:rPr>
      </w:pPr>
    </w:p>
    <w:p w14:paraId="286C8D4B">
      <w:pPr>
        <w:spacing w:after="160" w:line="360" w:lineRule="auto"/>
        <w:jc w:val="both"/>
        <w:rPr>
          <w:rFonts w:ascii="Times New Roman" w:hAnsi="Times New Roman" w:eastAsia="Times New Roman" w:cs="Times New Roman"/>
          <w:i w:val="0"/>
          <w:iCs w:val="0"/>
          <w:color w:val="1F1F1F"/>
          <w:sz w:val="26"/>
        </w:rPr>
      </w:pPr>
      <w:r>
        <w:rPr>
          <w:rFonts w:ascii="Times New Roman" w:hAnsi="Times New Roman" w:eastAsia="Times New Roman" w:cs="Times New Roman"/>
          <w:i w:val="0"/>
          <w:iCs w:val="0"/>
          <w:color w:val="1F1F1F"/>
          <w:sz w:val="26"/>
        </w:rPr>
        <w:t>Ghi chú: mỗi tập dữ liệu giảm đúng 5 cột tương ứng với việc loại bỏ Id, Alley, PoolQC, Fence và MiscFeature.</w:t>
      </w:r>
    </w:p>
    <w:p w14:paraId="4A8790D5">
      <w:pPr>
        <w:spacing w:before="240" w:after="120" w:line="300" w:lineRule="auto"/>
        <w:outlineLvl w:val="1"/>
        <w:rPr>
          <w:rFonts w:ascii="Times New Roman" w:hAnsi="Times New Roman" w:eastAsia="Times New Roman" w:cs="Times New Roman"/>
          <w:b/>
          <w:bCs/>
          <w:i w:val="0"/>
          <w:iCs w:val="0"/>
          <w:color w:val="1F1F1F"/>
          <w:sz w:val="26"/>
          <w:szCs w:val="26"/>
        </w:rPr>
      </w:pPr>
      <w:bookmarkStart w:id="80" w:name="_Toc30592"/>
      <w:bookmarkStart w:id="81" w:name="_Toc11321"/>
      <w:bookmarkStart w:id="82" w:name="_Toc28009"/>
      <w:bookmarkStart w:id="83" w:name="_Toc22271"/>
      <w:bookmarkStart w:id="84" w:name="_Toc19570"/>
      <w:bookmarkStart w:id="85" w:name="_Toc10267"/>
      <w:bookmarkStart w:id="86" w:name="_Toc8610"/>
      <w:bookmarkStart w:id="87" w:name="_Toc550"/>
      <w:r>
        <w:rPr>
          <w:rFonts w:ascii="Times New Roman" w:hAnsi="Times New Roman" w:eastAsia="Times New Roman" w:cs="Times New Roman"/>
          <w:b/>
          <w:bCs/>
          <w:i w:val="0"/>
          <w:iCs w:val="0"/>
          <w:color w:val="1F1F1F"/>
          <w:sz w:val="26"/>
          <w:szCs w:val="26"/>
        </w:rPr>
        <w:t>1.5. Deployment (Quy trình triển khai &amp; nộp bài)</w:t>
      </w:r>
      <w:bookmarkEnd w:id="80"/>
      <w:bookmarkEnd w:id="81"/>
      <w:bookmarkEnd w:id="82"/>
      <w:bookmarkEnd w:id="83"/>
      <w:bookmarkEnd w:id="84"/>
      <w:bookmarkEnd w:id="85"/>
      <w:bookmarkEnd w:id="86"/>
      <w:bookmarkEnd w:id="87"/>
    </w:p>
    <w:p w14:paraId="31C1E7C3">
      <w:pPr>
        <w:spacing w:before="200" w:after="100" w:line="300" w:lineRule="auto"/>
        <w:outlineLvl w:val="2"/>
        <w:rPr>
          <w:rFonts w:ascii="Times New Roman" w:hAnsi="Times New Roman" w:eastAsia="Times New Roman" w:cs="Times New Roman"/>
          <w:b/>
          <w:bCs/>
          <w:i w:val="0"/>
          <w:iCs w:val="0"/>
          <w:color w:val="1F1F1F"/>
          <w:sz w:val="24"/>
          <w:szCs w:val="24"/>
        </w:rPr>
      </w:pPr>
      <w:bookmarkStart w:id="88" w:name="_Toc3240"/>
      <w:bookmarkStart w:id="89" w:name="_Toc9012"/>
      <w:bookmarkStart w:id="90" w:name="_Toc20810"/>
      <w:bookmarkStart w:id="91" w:name="_Toc27764"/>
      <w:bookmarkStart w:id="92" w:name="_Toc18649"/>
      <w:bookmarkStart w:id="93" w:name="_Toc24549"/>
      <w:bookmarkStart w:id="94" w:name="_Toc28414"/>
      <w:bookmarkStart w:id="95" w:name="_Toc1233"/>
      <w:r>
        <w:rPr>
          <w:rFonts w:ascii="Times New Roman" w:hAnsi="Times New Roman" w:eastAsia="Times New Roman" w:cs="Times New Roman"/>
          <w:b/>
          <w:bCs/>
          <w:i w:val="0"/>
          <w:iCs w:val="0"/>
          <w:color w:val="1F1F1F"/>
          <w:sz w:val="24"/>
          <w:szCs w:val="24"/>
        </w:rPr>
        <w:t>1.5.1. Quy trình biến đổi ngược (Post-processing Pipeline)</w:t>
      </w:r>
      <w:bookmarkEnd w:id="88"/>
      <w:bookmarkEnd w:id="89"/>
      <w:bookmarkEnd w:id="90"/>
      <w:bookmarkEnd w:id="91"/>
      <w:bookmarkEnd w:id="92"/>
      <w:bookmarkEnd w:id="93"/>
      <w:bookmarkEnd w:id="94"/>
      <w:bookmarkEnd w:id="95"/>
    </w:p>
    <w:p w14:paraId="20C01FC9">
      <w:pPr>
        <w:spacing w:after="160" w:line="360" w:lineRule="auto"/>
        <w:ind w:firstLine="720"/>
        <w:jc w:val="both"/>
        <w:rPr>
          <w:rFonts w:ascii="Times New Roman" w:hAnsi="Times New Roman" w:eastAsia="Times New Roman" w:cs="Times New Roman"/>
          <w:i w:val="0"/>
          <w:iCs w:val="0"/>
          <w:color w:val="1F1F1F"/>
          <w:sz w:val="26"/>
        </w:rPr>
      </w:pPr>
      <w:r>
        <w:rPr>
          <w:rFonts w:ascii="Times New Roman" w:hAnsi="Times New Roman" w:eastAsia="Times New Roman" w:cs="Times New Roman"/>
          <w:i w:val="0"/>
          <w:iCs w:val="0"/>
          <w:color w:val="1F1F1F"/>
          <w:sz w:val="26"/>
        </w:rPr>
        <w:t>Vì các mô hình (đặc biệt là PyTorch MLP) đưa ra dự đoán dưới dạng logarit ŷ</w:t>
      </w:r>
      <w:r>
        <w:rPr>
          <w:rFonts w:ascii="Times New Roman" w:hAnsi="Times New Roman" w:eastAsia="Times New Roman" w:cs="Times New Roman"/>
          <w:i w:val="0"/>
          <w:iCs w:val="0"/>
          <w:color w:val="1F1F1F"/>
          <w:sz w:val="26"/>
          <w:vertAlign w:val="subscript"/>
        </w:rPr>
        <w:t>pred_log</w:t>
      </w:r>
      <w:r>
        <w:rPr>
          <w:rFonts w:ascii="Times New Roman" w:hAnsi="Times New Roman" w:eastAsia="Times New Roman" w:cs="Times New Roman"/>
          <w:i w:val="0"/>
          <w:iCs w:val="0"/>
          <w:color w:val="1F1F1F"/>
          <w:sz w:val="26"/>
        </w:rPr>
        <w:t xml:space="preserve"> = ln(1 + SalePrice</w:t>
      </w:r>
      <w:r>
        <w:rPr>
          <w:rFonts w:ascii="Times New Roman" w:hAnsi="Times New Roman" w:eastAsia="Times New Roman" w:cs="Times New Roman"/>
          <w:i w:val="0"/>
          <w:iCs w:val="0"/>
          <w:color w:val="1F1F1F"/>
          <w:sz w:val="26"/>
          <w:vertAlign w:val="subscript"/>
        </w:rPr>
        <w:t>pred</w:t>
      </w:r>
      <w:r>
        <w:rPr>
          <w:rFonts w:ascii="Times New Roman" w:hAnsi="Times New Roman" w:eastAsia="Times New Roman" w:cs="Times New Roman"/>
          <w:i w:val="0"/>
          <w:iCs w:val="0"/>
          <w:color w:val="1F1F1F"/>
          <w:sz w:val="26"/>
        </w:rPr>
        <w:t>), nên trước khi bàn giao sản phẩm cho người dùng cuối hoặc nộp bài, cần thực hiện phép biến đổi ngược hàm mũ (Inverse Log Transformation):</w:t>
      </w:r>
    </w:p>
    <w:p w14:paraId="08E7802D">
      <w:pPr>
        <w:tabs>
          <w:tab w:val="right" w:pos="9072"/>
        </w:tabs>
        <w:spacing w:before="120" w:after="120"/>
        <w:jc w:val="center"/>
        <w:rPr>
          <w:rFonts w:ascii="Times New Roman" w:hAnsi="Times New Roman" w:eastAsia="Times New Roman" w:cs="Times New Roman"/>
          <w:i w:val="0"/>
          <w:iCs w:val="0"/>
          <w:color w:val="1F1F1F"/>
          <w:sz w:val="26"/>
        </w:rPr>
      </w:pPr>
      <w:r>
        <w:rPr>
          <w:rFonts w:ascii="Times New Roman" w:hAnsi="Times New Roman" w:eastAsia="Times New Roman" w:cs="Times New Roman"/>
          <w:i w:val="0"/>
          <w:iCs w:val="0"/>
          <w:color w:val="1F1F1F"/>
          <w:sz w:val="26"/>
        </w:rPr>
        <w:t>SalePrice</w:t>
      </w:r>
      <w:r>
        <w:rPr>
          <w:rFonts w:ascii="Times New Roman" w:hAnsi="Times New Roman" w:eastAsia="Times New Roman" w:cs="Times New Roman"/>
          <w:i w:val="0"/>
          <w:iCs w:val="0"/>
          <w:color w:val="1F1F1F"/>
          <w:sz w:val="26"/>
          <w:vertAlign w:val="subscript"/>
        </w:rPr>
        <w:t>pred</w:t>
      </w:r>
      <w:r>
        <w:rPr>
          <w:rFonts w:ascii="Times New Roman" w:hAnsi="Times New Roman" w:eastAsia="Times New Roman" w:cs="Times New Roman"/>
          <w:i w:val="0"/>
          <w:iCs w:val="0"/>
          <w:color w:val="1F1F1F"/>
          <w:sz w:val="26"/>
        </w:rPr>
        <w:t xml:space="preserve"> = exp(ŷ</w:t>
      </w:r>
      <w:r>
        <w:rPr>
          <w:rFonts w:ascii="Times New Roman" w:hAnsi="Times New Roman" w:eastAsia="Times New Roman" w:cs="Times New Roman"/>
          <w:i w:val="0"/>
          <w:iCs w:val="0"/>
          <w:color w:val="1F1F1F"/>
          <w:sz w:val="26"/>
          <w:vertAlign w:val="subscript"/>
        </w:rPr>
        <w:t>pred_log</w:t>
      </w:r>
      <w:r>
        <w:rPr>
          <w:rFonts w:ascii="Times New Roman" w:hAnsi="Times New Roman" w:eastAsia="Times New Roman" w:cs="Times New Roman"/>
          <w:i w:val="0"/>
          <w:iCs w:val="0"/>
          <w:color w:val="1F1F1F"/>
          <w:sz w:val="26"/>
        </w:rPr>
        <w:t>) − 1</w:t>
      </w:r>
    </w:p>
    <w:p w14:paraId="5F182381">
      <w:pPr>
        <w:spacing w:after="160" w:line="360" w:lineRule="auto"/>
        <w:ind w:firstLine="720"/>
        <w:jc w:val="both"/>
        <w:rPr>
          <w:rFonts w:ascii="Times New Roman" w:hAnsi="Times New Roman" w:eastAsia="Times New Roman" w:cs="Times New Roman"/>
          <w:i w:val="0"/>
          <w:iCs w:val="0"/>
          <w:color w:val="1F1F1F"/>
          <w:sz w:val="26"/>
        </w:rPr>
      </w:pPr>
      <w:r>
        <w:rPr>
          <w:rFonts w:ascii="Times New Roman" w:hAnsi="Times New Roman" w:eastAsia="Times New Roman" w:cs="Times New Roman"/>
          <w:i w:val="0"/>
          <w:iCs w:val="0"/>
          <w:color w:val="1F1F1F"/>
          <w:sz w:val="26"/>
        </w:rPr>
        <w:t>Phép toán này đảm bảo giá trị đầu ra quay trở lại đúng đơn vị tiền tệ USD thực tế, giúp kết quả dự đoán có thể giải thích được về mặt kinh tế.</w:t>
      </w:r>
    </w:p>
    <w:p w14:paraId="47B67B46">
      <w:pPr>
        <w:spacing w:before="200" w:after="100" w:line="300" w:lineRule="auto"/>
        <w:outlineLvl w:val="2"/>
        <w:rPr>
          <w:rFonts w:ascii="Times New Roman" w:hAnsi="Times New Roman" w:eastAsia="Times New Roman" w:cs="Times New Roman"/>
          <w:b/>
          <w:bCs/>
          <w:i w:val="0"/>
          <w:iCs w:val="0"/>
          <w:color w:val="1F1F1F"/>
          <w:sz w:val="24"/>
          <w:szCs w:val="24"/>
        </w:rPr>
      </w:pPr>
      <w:bookmarkStart w:id="96" w:name="_Toc15735"/>
      <w:bookmarkStart w:id="97" w:name="_Toc9914"/>
      <w:bookmarkStart w:id="98" w:name="_Toc3723"/>
      <w:bookmarkStart w:id="99" w:name="_Toc2857"/>
      <w:bookmarkStart w:id="100" w:name="_Toc22489"/>
      <w:bookmarkStart w:id="101" w:name="_Toc27473"/>
      <w:bookmarkStart w:id="102" w:name="_Toc9380"/>
      <w:bookmarkStart w:id="103" w:name="_Toc14982"/>
      <w:r>
        <w:rPr>
          <w:rFonts w:ascii="Times New Roman" w:hAnsi="Times New Roman" w:eastAsia="Times New Roman" w:cs="Times New Roman"/>
          <w:b/>
          <w:bCs/>
          <w:i w:val="0"/>
          <w:iCs w:val="0"/>
          <w:color w:val="1F1F1F"/>
          <w:sz w:val="24"/>
          <w:szCs w:val="24"/>
        </w:rPr>
        <w:t>1.5.2. Thiết lập hàm xuất file đóng gói</w:t>
      </w:r>
      <w:bookmarkEnd w:id="96"/>
      <w:bookmarkEnd w:id="97"/>
      <w:bookmarkEnd w:id="98"/>
      <w:bookmarkEnd w:id="99"/>
      <w:bookmarkEnd w:id="100"/>
      <w:bookmarkEnd w:id="101"/>
      <w:bookmarkEnd w:id="102"/>
      <w:bookmarkEnd w:id="103"/>
      <w:r>
        <w:rPr>
          <w:rFonts w:ascii="Times New Roman" w:hAnsi="Times New Roman" w:eastAsia="Times New Roman" w:cs="Times New Roman"/>
          <w:b/>
          <w:bCs/>
          <w:i w:val="0"/>
          <w:iCs w:val="0"/>
          <w:color w:val="1F1F1F"/>
          <w:sz w:val="24"/>
          <w:szCs w:val="24"/>
        </w:rPr>
        <w:t xml:space="preserve"> </w:t>
      </w:r>
    </w:p>
    <w:p w14:paraId="6BA8F1D1">
      <w:pPr>
        <w:spacing w:after="160" w:line="360" w:lineRule="auto"/>
        <w:ind w:firstLine="720"/>
        <w:jc w:val="both"/>
        <w:rPr>
          <w:rFonts w:ascii="Times New Roman" w:hAnsi="Times New Roman" w:eastAsia="Times New Roman" w:cs="Times New Roman"/>
          <w:i w:val="0"/>
          <w:iCs w:val="0"/>
          <w:color w:val="1F1F1F"/>
          <w:sz w:val="26"/>
        </w:rPr>
      </w:pPr>
      <w:r>
        <w:rPr>
          <w:rFonts w:ascii="Times New Roman" w:hAnsi="Times New Roman" w:eastAsia="Times New Roman" w:cs="Times New Roman"/>
          <w:i w:val="0"/>
          <w:iCs w:val="0"/>
          <w:color w:val="1F1F1F"/>
          <w:sz w:val="26"/>
        </w:rPr>
        <w:t>Thành viên 1 xây dựng sẵn hàm chuẩn hóa dữ liệu đầu ra export_submission() để hỗ trợ Thành viên 5 ở bước cuối. Hàm thực hiện tuần tự các chức năng sau:</w:t>
      </w:r>
    </w:p>
    <w:p w14:paraId="4B5648BD">
      <w:pPr>
        <w:numPr>
          <w:ilvl w:val="0"/>
          <w:numId w:val="0"/>
        </w:numPr>
        <w:spacing w:after="100" w:line="360" w:lineRule="auto"/>
        <w:ind w:left="160" w:leftChars="0"/>
        <w:jc w:val="both"/>
        <w:rPr>
          <w:rFonts w:ascii="Times New Roman" w:hAnsi="Times New Roman" w:eastAsia="Times New Roman" w:cs="Times New Roman"/>
          <w:i w:val="0"/>
          <w:iCs w:val="0"/>
          <w:color w:val="1F1F1F"/>
          <w:sz w:val="26"/>
          <w:szCs w:val="26"/>
        </w:rPr>
      </w:pPr>
      <w:r>
        <w:rPr>
          <w:rFonts w:ascii="Times New Roman" w:hAnsi="Times New Roman" w:eastAsia="Times New Roman" w:cs="Times New Roman"/>
          <w:i w:val="0"/>
          <w:iCs w:val="0"/>
          <w:color w:val="1F1F1F"/>
          <w:sz w:val="26"/>
          <w:szCs w:val="26"/>
        </w:rPr>
        <w:t>Tiếp nhận mảng dự đoán ŷ</w:t>
      </w:r>
      <w:r>
        <w:rPr>
          <w:rFonts w:ascii="Times New Roman" w:hAnsi="Times New Roman" w:eastAsia="Times New Roman" w:cs="Times New Roman"/>
          <w:i w:val="0"/>
          <w:iCs w:val="0"/>
          <w:color w:val="1F1F1F"/>
          <w:sz w:val="26"/>
          <w:szCs w:val="26"/>
          <w:vertAlign w:val="subscript"/>
        </w:rPr>
        <w:t>pred_log</w:t>
      </w:r>
      <w:r>
        <w:rPr>
          <w:rFonts w:ascii="Times New Roman" w:hAnsi="Times New Roman" w:eastAsia="Times New Roman" w:cs="Times New Roman"/>
          <w:i w:val="0"/>
          <w:iCs w:val="0"/>
          <w:color w:val="1F1F1F"/>
          <w:sz w:val="26"/>
          <w:szCs w:val="26"/>
        </w:rPr>
        <w:t xml:space="preserve"> từ mô hình PyTorch.</w:t>
      </w:r>
    </w:p>
    <w:p w14:paraId="0033F772">
      <w:pPr>
        <w:numPr>
          <w:ilvl w:val="0"/>
          <w:numId w:val="0"/>
        </w:numPr>
        <w:spacing w:after="100" w:line="360" w:lineRule="auto"/>
        <w:ind w:left="160" w:leftChars="0"/>
        <w:jc w:val="both"/>
        <w:rPr>
          <w:rFonts w:ascii="Times New Roman" w:hAnsi="Times New Roman" w:eastAsia="Times New Roman" w:cs="Times New Roman"/>
          <w:i w:val="0"/>
          <w:iCs w:val="0"/>
          <w:color w:val="1F1F1F"/>
          <w:sz w:val="26"/>
          <w:szCs w:val="26"/>
        </w:rPr>
      </w:pPr>
      <w:r>
        <w:rPr>
          <w:rFonts w:ascii="Times New Roman" w:hAnsi="Times New Roman" w:eastAsia="Times New Roman" w:cs="Times New Roman"/>
          <w:i w:val="0"/>
          <w:iCs w:val="0"/>
          <w:color w:val="1F1F1F"/>
          <w:sz w:val="26"/>
          <w:szCs w:val="26"/>
        </w:rPr>
        <w:t>Thực hiện phép toán np.expm1() để chuyển đổi về giá trị USD thực tế (tương đương công thức nghịch đảo ở mục 1.5.1).</w:t>
      </w:r>
    </w:p>
    <w:p w14:paraId="054FA21E">
      <w:pPr>
        <w:numPr>
          <w:ilvl w:val="0"/>
          <w:numId w:val="0"/>
        </w:numPr>
        <w:spacing w:after="100" w:line="360" w:lineRule="auto"/>
        <w:ind w:left="160" w:leftChars="0"/>
        <w:jc w:val="both"/>
        <w:rPr>
          <w:rFonts w:ascii="Times New Roman" w:hAnsi="Times New Roman" w:eastAsia="Times New Roman" w:cs="Times New Roman"/>
          <w:i w:val="0"/>
          <w:iCs w:val="0"/>
          <w:color w:val="1F1F1F"/>
          <w:sz w:val="26"/>
          <w:szCs w:val="26"/>
        </w:rPr>
      </w:pPr>
      <w:r>
        <w:rPr>
          <w:rFonts w:ascii="Times New Roman" w:hAnsi="Times New Roman" w:eastAsia="Times New Roman" w:cs="Times New Roman"/>
          <w:i w:val="0"/>
          <w:iCs w:val="0"/>
          <w:color w:val="1F1F1F"/>
          <w:sz w:val="26"/>
          <w:szCs w:val="26"/>
        </w:rPr>
        <w:t>Ghép nối chính xác dãy test_ids (từ 1461 đến 2919) với giá trị dự đoán tương ứng theo đúng thứ tự hàng, tránh hiện tượng lệch dòng khi nối mảng.</w:t>
      </w:r>
    </w:p>
    <w:p w14:paraId="13C638D2">
      <w:pPr>
        <w:numPr>
          <w:ilvl w:val="0"/>
          <w:numId w:val="0"/>
        </w:numPr>
        <w:spacing w:after="100" w:line="360" w:lineRule="auto"/>
        <w:ind w:left="160" w:leftChars="0"/>
        <w:jc w:val="both"/>
        <w:rPr>
          <w:rFonts w:ascii="Times New Roman" w:hAnsi="Times New Roman" w:eastAsia="Times New Roman" w:cs="Times New Roman"/>
          <w:i w:val="0"/>
          <w:iCs w:val="0"/>
          <w:color w:val="1F1F1F"/>
          <w:sz w:val="26"/>
          <w:szCs w:val="26"/>
        </w:rPr>
      </w:pPr>
      <w:r>
        <w:rPr>
          <w:rFonts w:ascii="Times New Roman" w:hAnsi="Times New Roman" w:eastAsia="Times New Roman" w:cs="Times New Roman"/>
          <w:i w:val="0"/>
          <w:iCs w:val="0"/>
          <w:color w:val="1F1F1F"/>
          <w:sz w:val="26"/>
          <w:szCs w:val="26"/>
        </w:rPr>
        <w:t>Xuất ra file định dạng CSV chuẩn gồm đúng 2 cột Id và SalePrice, với tổng cộng 1459 dòng dữ liệu.</w:t>
      </w:r>
    </w:p>
    <w:p w14:paraId="5D18C5E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i w:val="0"/>
          <w:iCs w:val="0"/>
          <w:color w:val="1F1F1F"/>
          <w:sz w:val="30"/>
          <w:szCs w:val="30"/>
        </w:rPr>
      </w:pPr>
    </w:p>
    <w:p w14:paraId="7B9FC90D">
      <w:pPr>
        <w:rPr>
          <w:rFonts w:hint="default" w:ascii="Times New Roman" w:hAnsi="Times New Roman" w:eastAsia="sans-serif" w:cs="Times New Roman"/>
          <w:i w:val="0"/>
          <w:iCs w:val="0"/>
          <w:color w:val="1F1F1F"/>
          <w:sz w:val="30"/>
          <w:szCs w:val="30"/>
        </w:rPr>
      </w:pPr>
    </w:p>
    <w:p w14:paraId="74897755">
      <w:pPr>
        <w:rPr>
          <w:rFonts w:hint="default" w:ascii="Times New Roman" w:hAnsi="Times New Roman" w:eastAsia="sans-serif" w:cs="Times New Roman"/>
          <w:i w:val="0"/>
          <w:iCs w:val="0"/>
          <w:color w:val="1F1F1F"/>
          <w:sz w:val="30"/>
          <w:szCs w:val="30"/>
        </w:rPr>
      </w:pPr>
    </w:p>
    <w:p w14:paraId="2355AC13">
      <w:pPr>
        <w:rPr>
          <w:rFonts w:hint="default" w:ascii="Times New Roman" w:hAnsi="Times New Roman" w:eastAsia="sans-serif" w:cs="Times New Roman"/>
          <w:i w:val="0"/>
          <w:iCs w:val="0"/>
          <w:color w:val="1F1F1F"/>
          <w:sz w:val="30"/>
          <w:szCs w:val="30"/>
        </w:rPr>
      </w:pPr>
    </w:p>
    <w:p w14:paraId="0207EFF5">
      <w:pPr>
        <w:rPr>
          <w:rFonts w:hint="default" w:ascii="Times New Roman" w:hAnsi="Times New Roman" w:eastAsia="sans-serif" w:cs="Times New Roman"/>
          <w:i w:val="0"/>
          <w:iCs w:val="0"/>
          <w:color w:val="1F1F1F"/>
          <w:sz w:val="30"/>
          <w:szCs w:val="30"/>
        </w:rPr>
      </w:pPr>
    </w:p>
    <w:p w14:paraId="700B62D2">
      <w:pPr>
        <w:rPr>
          <w:rFonts w:hint="default" w:ascii="Times New Roman" w:hAnsi="Times New Roman" w:eastAsia="sans-serif" w:cs="Times New Roman"/>
          <w:i w:val="0"/>
          <w:iCs w:val="0"/>
          <w:color w:val="1F1F1F"/>
          <w:sz w:val="30"/>
          <w:szCs w:val="30"/>
        </w:rPr>
      </w:pPr>
    </w:p>
    <w:p w14:paraId="333A1C51">
      <w:pPr>
        <w:rPr>
          <w:rFonts w:hint="default" w:ascii="Times New Roman" w:hAnsi="Times New Roman" w:eastAsia="sans-serif" w:cs="Times New Roman"/>
          <w:i w:val="0"/>
          <w:iCs w:val="0"/>
          <w:color w:val="1F1F1F"/>
          <w:sz w:val="30"/>
          <w:szCs w:val="30"/>
        </w:rPr>
      </w:pPr>
    </w:p>
    <w:p w14:paraId="702224E9">
      <w:pPr>
        <w:rPr>
          <w:rFonts w:hint="default" w:ascii="Times New Roman" w:hAnsi="Times New Roman" w:eastAsia="sans-serif" w:cs="Times New Roman"/>
          <w:i w:val="0"/>
          <w:iCs w:val="0"/>
          <w:color w:val="1F1F1F"/>
          <w:sz w:val="30"/>
          <w:szCs w:val="30"/>
        </w:rPr>
      </w:pPr>
    </w:p>
    <w:p w14:paraId="486292F4">
      <w:pPr>
        <w:rPr>
          <w:rFonts w:hint="default" w:ascii="Times New Roman" w:hAnsi="Times New Roman" w:eastAsia="sans-serif" w:cs="Times New Roman"/>
          <w:i w:val="0"/>
          <w:iCs w:val="0"/>
          <w:color w:val="1F1F1F"/>
          <w:sz w:val="30"/>
          <w:szCs w:val="30"/>
        </w:rPr>
      </w:pPr>
    </w:p>
    <w:p w14:paraId="2032D6CF">
      <w:pPr>
        <w:rPr>
          <w:rFonts w:hint="default" w:ascii="Times New Roman" w:hAnsi="Times New Roman" w:eastAsia="sans-serif" w:cs="Times New Roman"/>
          <w:i w:val="0"/>
          <w:iCs w:val="0"/>
          <w:color w:val="1F1F1F"/>
          <w:sz w:val="30"/>
          <w:szCs w:val="30"/>
        </w:rPr>
      </w:pPr>
    </w:p>
    <w:p w14:paraId="413F791B">
      <w:pPr>
        <w:rPr>
          <w:rFonts w:hint="default" w:ascii="Times New Roman" w:hAnsi="Times New Roman" w:eastAsia="sans-serif" w:cs="Times New Roman"/>
          <w:i w:val="0"/>
          <w:iCs w:val="0"/>
          <w:color w:val="1F1F1F"/>
          <w:sz w:val="30"/>
          <w:szCs w:val="30"/>
        </w:rPr>
      </w:pPr>
    </w:p>
    <w:p w14:paraId="24B4837D">
      <w:pPr>
        <w:rPr>
          <w:rFonts w:hint="default" w:ascii="Times New Roman" w:hAnsi="Times New Roman" w:eastAsia="sans-serif" w:cs="Times New Roman"/>
          <w:i w:val="0"/>
          <w:iCs w:val="0"/>
          <w:color w:val="1F1F1F"/>
          <w:sz w:val="30"/>
          <w:szCs w:val="30"/>
        </w:rPr>
      </w:pPr>
    </w:p>
    <w:p w14:paraId="3984918B">
      <w:pPr>
        <w:rPr>
          <w:rFonts w:hint="default" w:ascii="Times New Roman" w:hAnsi="Times New Roman" w:eastAsia="sans-serif" w:cs="Times New Roman"/>
          <w:i w:val="0"/>
          <w:iCs w:val="0"/>
          <w:color w:val="1F1F1F"/>
          <w:sz w:val="30"/>
          <w:szCs w:val="30"/>
        </w:rPr>
      </w:pPr>
    </w:p>
    <w:p w14:paraId="3F4FCA9D">
      <w:pPr>
        <w:rPr>
          <w:rFonts w:hint="default" w:ascii="Times New Roman" w:hAnsi="Times New Roman" w:eastAsia="sans-serif" w:cs="Times New Roman"/>
          <w:i w:val="0"/>
          <w:iCs w:val="0"/>
          <w:color w:val="1F1F1F"/>
          <w:sz w:val="30"/>
          <w:szCs w:val="30"/>
        </w:rPr>
      </w:pPr>
    </w:p>
    <w:p w14:paraId="5F24A85F">
      <w:pPr>
        <w:rPr>
          <w:rFonts w:hint="default" w:ascii="Times New Roman" w:hAnsi="Times New Roman" w:eastAsia="sans-serif" w:cs="Times New Roman"/>
          <w:i w:val="0"/>
          <w:iCs w:val="0"/>
          <w:color w:val="1F1F1F"/>
          <w:sz w:val="30"/>
          <w:szCs w:val="30"/>
        </w:rPr>
      </w:pPr>
    </w:p>
    <w:p w14:paraId="38D8BE70">
      <w:pPr>
        <w:rPr>
          <w:rFonts w:hint="default" w:ascii="Times New Roman" w:hAnsi="Times New Roman" w:eastAsia="sans-serif" w:cs="Times New Roman"/>
          <w:i w:val="0"/>
          <w:iCs w:val="0"/>
          <w:color w:val="1F1F1F"/>
          <w:sz w:val="30"/>
          <w:szCs w:val="30"/>
        </w:rPr>
      </w:pPr>
    </w:p>
    <w:p w14:paraId="410161CF">
      <w:pPr>
        <w:rPr>
          <w:rFonts w:hint="default" w:ascii="Times New Roman" w:hAnsi="Times New Roman" w:eastAsia="sans-serif" w:cs="Times New Roman"/>
          <w:i w:val="0"/>
          <w:iCs w:val="0"/>
          <w:color w:val="1F1F1F"/>
          <w:sz w:val="30"/>
          <w:szCs w:val="30"/>
        </w:rPr>
      </w:pPr>
    </w:p>
    <w:p w14:paraId="482A969D">
      <w:pPr>
        <w:rPr>
          <w:rFonts w:hint="default" w:ascii="Times New Roman" w:hAnsi="Times New Roman" w:eastAsia="sans-serif" w:cs="Times New Roman"/>
          <w:i w:val="0"/>
          <w:iCs w:val="0"/>
          <w:color w:val="1F1F1F"/>
          <w:sz w:val="30"/>
          <w:szCs w:val="30"/>
        </w:rPr>
      </w:pPr>
    </w:p>
    <w:p w14:paraId="368740EC">
      <w:pPr>
        <w:rPr>
          <w:rFonts w:hint="default" w:ascii="Times New Roman" w:hAnsi="Times New Roman" w:eastAsia="sans-serif" w:cs="Times New Roman"/>
          <w:i w:val="0"/>
          <w:iCs w:val="0"/>
          <w:color w:val="1F1F1F"/>
          <w:sz w:val="30"/>
          <w:szCs w:val="30"/>
        </w:rPr>
      </w:pPr>
    </w:p>
    <w:p w14:paraId="202EC383">
      <w:pPr>
        <w:rPr>
          <w:rFonts w:hint="default" w:ascii="Times New Roman" w:hAnsi="Times New Roman" w:eastAsia="sans-serif" w:cs="Times New Roman"/>
          <w:i w:val="0"/>
          <w:iCs w:val="0"/>
          <w:color w:val="1F1F1F"/>
          <w:sz w:val="30"/>
          <w:szCs w:val="30"/>
        </w:rPr>
      </w:pPr>
    </w:p>
    <w:p w14:paraId="583BB9BD">
      <w:pPr>
        <w:rPr>
          <w:rFonts w:hint="default" w:ascii="Times New Roman" w:hAnsi="Times New Roman" w:eastAsia="sans-serif" w:cs="Times New Roman"/>
          <w:i w:val="0"/>
          <w:iCs w:val="0"/>
          <w:color w:val="1F1F1F"/>
          <w:sz w:val="30"/>
          <w:szCs w:val="30"/>
        </w:rPr>
      </w:pPr>
    </w:p>
    <w:p w14:paraId="6F3A4D12">
      <w:pPr>
        <w:rPr>
          <w:rFonts w:hint="default" w:ascii="Times New Roman" w:hAnsi="Times New Roman" w:eastAsia="sans-serif" w:cs="Times New Roman"/>
          <w:i w:val="0"/>
          <w:iCs w:val="0"/>
          <w:color w:val="1F1F1F"/>
          <w:sz w:val="30"/>
          <w:szCs w:val="30"/>
        </w:rPr>
      </w:pPr>
    </w:p>
    <w:p w14:paraId="38AEE164">
      <w:pPr>
        <w:rPr>
          <w:rFonts w:hint="default" w:ascii="Times New Roman" w:hAnsi="Times New Roman" w:eastAsia="sans-serif" w:cs="Times New Roman"/>
          <w:i w:val="0"/>
          <w:iCs w:val="0"/>
          <w:color w:val="1F1F1F"/>
          <w:sz w:val="30"/>
          <w:szCs w:val="30"/>
        </w:rPr>
      </w:pPr>
    </w:p>
    <w:p w14:paraId="7976E538">
      <w:pPr>
        <w:rPr>
          <w:rFonts w:hint="default" w:ascii="Times New Roman" w:hAnsi="Times New Roman" w:eastAsia="sans-serif" w:cs="Times New Roman"/>
          <w:i w:val="0"/>
          <w:iCs w:val="0"/>
          <w:color w:val="1F1F1F"/>
          <w:sz w:val="30"/>
          <w:szCs w:val="30"/>
        </w:rPr>
      </w:pPr>
    </w:p>
    <w:p w14:paraId="18265B09">
      <w:pPr>
        <w:spacing w:after="300" w:line="360" w:lineRule="auto"/>
        <w:jc w:val="both"/>
        <w:rPr>
          <w:rFonts w:ascii="Times New Roman" w:hAnsi="Times New Roman" w:eastAsia="Times New Roman" w:cs="Times New Roman"/>
          <w:b/>
          <w:bCs/>
          <w:i w:val="0"/>
          <w:iCs w:val="0"/>
          <w:sz w:val="32"/>
          <w:szCs w:val="32"/>
          <w:rtl w:val="0"/>
        </w:rPr>
      </w:pPr>
    </w:p>
    <w:p w14:paraId="780A3247">
      <w:pPr>
        <w:spacing w:after="300" w:line="360" w:lineRule="auto"/>
        <w:jc w:val="center"/>
        <w:rPr>
          <w:rFonts w:ascii="Times New Roman" w:hAnsi="Times New Roman" w:eastAsia="Times New Roman" w:cs="Times New Roman"/>
          <w:b/>
          <w:bCs/>
          <w:i w:val="0"/>
          <w:iCs w:val="0"/>
          <w:sz w:val="32"/>
          <w:szCs w:val="32"/>
          <w:rtl w:val="0"/>
        </w:rPr>
      </w:pPr>
    </w:p>
    <w:p w14:paraId="004BF11C">
      <w:pPr>
        <w:pStyle w:val="2"/>
        <w:bidi w:val="0"/>
        <w:jc w:val="center"/>
        <w:rPr>
          <w:rFonts w:hint="default" w:ascii="Times New Roman" w:hAnsi="Times New Roman" w:cs="Times New Roman"/>
          <w:sz w:val="28"/>
          <w:szCs w:val="28"/>
        </w:rPr>
      </w:pPr>
      <w:bookmarkStart w:id="104" w:name="_Toc14753"/>
      <w:bookmarkStart w:id="105" w:name="_Toc25171"/>
      <w:bookmarkStart w:id="106" w:name="_Toc23474"/>
      <w:bookmarkStart w:id="107" w:name="_Toc7034"/>
      <w:r>
        <w:rPr>
          <w:rFonts w:hint="default" w:ascii="Times New Roman" w:hAnsi="Times New Roman" w:cs="Times New Roman"/>
          <w:sz w:val="28"/>
          <w:szCs w:val="28"/>
          <w:rtl w:val="0"/>
        </w:rPr>
        <w:t>CHƯƠNG 2. PHÂN TÍCH DỮ LIỆU KHÁM PHÁ</w:t>
      </w:r>
      <w:bookmarkEnd w:id="104"/>
      <w:bookmarkEnd w:id="105"/>
      <w:bookmarkEnd w:id="106"/>
      <w:bookmarkEnd w:id="107"/>
    </w:p>
    <w:p w14:paraId="5B5FFC9F">
      <w:pPr>
        <w:pStyle w:val="3"/>
        <w:bidi w:val="0"/>
        <w:rPr>
          <w:rFonts w:hint="default" w:ascii="Times New Roman" w:hAnsi="Times New Roman" w:cs="Times New Roman"/>
          <w:sz w:val="26"/>
          <w:szCs w:val="26"/>
        </w:rPr>
      </w:pPr>
      <w:bookmarkStart w:id="108" w:name="_Toc6817"/>
      <w:bookmarkStart w:id="109" w:name="_Toc10252"/>
      <w:bookmarkStart w:id="110" w:name="_Toc23286"/>
      <w:bookmarkStart w:id="111" w:name="_Toc219"/>
      <w:r>
        <w:rPr>
          <w:rFonts w:hint="default" w:ascii="Times New Roman" w:hAnsi="Times New Roman" w:cs="Times New Roman"/>
          <w:sz w:val="26"/>
          <w:szCs w:val="26"/>
          <w:rtl w:val="0"/>
        </w:rPr>
        <w:t>2.1. Tổng quan tập dữ liệu</w:t>
      </w:r>
      <w:bookmarkEnd w:id="108"/>
      <w:bookmarkEnd w:id="109"/>
      <w:bookmarkEnd w:id="110"/>
      <w:bookmarkEnd w:id="111"/>
    </w:p>
    <w:p w14:paraId="0095FF84">
      <w:pPr>
        <w:spacing w:after="120" w:line="360" w:lineRule="auto"/>
        <w:jc w:val="both"/>
        <w:rPr>
          <w:rFonts w:ascii="Cambria" w:hAnsi="Cambria" w:eastAsia="SimSun" w:cs="Times New Roman"/>
          <w:i w:val="0"/>
          <w:iCs w:val="0"/>
          <w:sz w:val="26"/>
        </w:rPr>
      </w:pPr>
      <w:r>
        <w:rPr>
          <w:rFonts w:ascii="Cambria" w:hAnsi="Cambria" w:eastAsia="SimSun" w:cs="Times New Roman"/>
          <w:i w:val="0"/>
          <w:iCs w:val="0"/>
          <w:sz w:val="26"/>
          <w:rtl w:val="0"/>
        </w:rPr>
        <w:t>Tập huấn luyện train.csv gồm 1.460 quan sát và 81 cột, tương ứng 80 biến giải thích và một biến mục tiêu SalePrice. Tập kiểm tra test.csv gồm 1.459 quan sát và 80 cột, do không chứa biến SalePrice. Theo kiểu dữ liệu gốc mà pandas ghi nhận, tập train gồm 3 biến kiểu float64, 35 biến kiểu int64 và 43 biến kiểu object, tính trên toàn bộ 81 cột kể cả Id và SalePrice.</w:t>
      </w:r>
    </w:p>
    <w:p w14:paraId="4AB30DBF">
      <w:pPr>
        <w:spacing w:after="120" w:line="276" w:lineRule="auto"/>
        <w:jc w:val="both"/>
        <w:rPr>
          <w:rFonts w:ascii="Cambria" w:hAnsi="Cambria" w:eastAsia="SimSun" w:cs="Times New Roman"/>
          <w:i w:val="0"/>
          <w:iCs w:val="0"/>
          <w:sz w:val="26"/>
        </w:rPr>
      </w:pPr>
      <w:r>
        <w:rPr>
          <w:rFonts w:ascii="Times New Roman" w:hAnsi="Times New Roman" w:eastAsia="Times New Roman" w:cs="Times New Roman"/>
          <w:b w:val="0"/>
          <w:bCs w:val="0"/>
          <w:i w:val="0"/>
          <w:iCs w:val="0"/>
          <w:sz w:val="26"/>
          <w:szCs w:val="26"/>
          <w:rtl w:val="0"/>
        </w:rPr>
        <w:t>Biến MSSubClass tuy có kiểu int64 nhưng thực chất là mã phân loại kiểu nhà, giá trị của nó không mang ý nghĩa độ lớn, nên đã được ép kiểu về dạng chuỗi trước khi phân loại biến. Sau khi loại cột Id, loại biến mục tiêu SalePrice và ép kiểu MSSubClass, tập dữ liệu được xác định gồm 35 biến numerical thuộc kiểu int64 hoặc float64, và 44 biến categorical thuộc kiểu object.</w:t>
      </w:r>
    </w:p>
    <w:p w14:paraId="67314838">
      <w:pPr>
        <w:pStyle w:val="3"/>
        <w:bidi w:val="0"/>
        <w:rPr>
          <w:rFonts w:hint="default" w:ascii="Times New Roman" w:hAnsi="Times New Roman" w:cs="Times New Roman"/>
          <w:sz w:val="26"/>
          <w:szCs w:val="26"/>
        </w:rPr>
      </w:pPr>
      <w:bookmarkStart w:id="112" w:name="_Toc5110"/>
      <w:bookmarkStart w:id="113" w:name="_Toc8498"/>
      <w:bookmarkStart w:id="114" w:name="_Toc10895"/>
      <w:bookmarkStart w:id="115" w:name="_Toc19632"/>
      <w:r>
        <w:rPr>
          <w:rFonts w:hint="default" w:ascii="Times New Roman" w:hAnsi="Times New Roman" w:cs="Times New Roman"/>
          <w:sz w:val="26"/>
          <w:szCs w:val="26"/>
          <w:rtl w:val="0"/>
        </w:rPr>
        <w:t>2.2. Thống kê mô tả</w:t>
      </w:r>
      <w:bookmarkEnd w:id="112"/>
      <w:bookmarkEnd w:id="113"/>
      <w:bookmarkEnd w:id="114"/>
      <w:bookmarkEnd w:id="115"/>
    </w:p>
    <w:p w14:paraId="654211A4">
      <w:pPr>
        <w:spacing w:after="120" w:line="360" w:lineRule="auto"/>
        <w:jc w:val="both"/>
        <w:rPr>
          <w:rFonts w:ascii="Cambria" w:hAnsi="Cambria" w:eastAsia="SimSun" w:cs="Times New Roman"/>
          <w:i w:val="0"/>
          <w:iCs w:val="0"/>
          <w:sz w:val="26"/>
        </w:rPr>
      </w:pPr>
      <w:r>
        <w:rPr>
          <w:rFonts w:ascii="Times New Roman" w:hAnsi="Times New Roman" w:eastAsia="Times New Roman" w:cs="Times New Roman"/>
          <w:b w:val="0"/>
          <w:bCs w:val="0"/>
          <w:i w:val="0"/>
          <w:iCs w:val="0"/>
          <w:sz w:val="26"/>
          <w:szCs w:val="26"/>
          <w:rtl w:val="0"/>
        </w:rPr>
        <w:t>Nhóm biến numerical có độ lệch phân phối rất khác nhau. Nhiều biến diện tích phụ lệch phải rất mạnh do phần lớn quan sát bằng 0, tức căn nhà không có đặc điểm đó. Biến MiscVal đạt skewness bằng 24,48. Biến PoolArea đạt 14,83. Biến LotArea đạt 12,21. Biến 3SsnPorch đạt 10,30. Biến LowQualFinSF đạt 9,01. Ngược lại một số biến có phân phối gần đối xứng hơn. Biến FullBath đạt skewness chỉ 0,04. Biến GarageArea đạt 0,18. Biến OverallQual đạt 0,22. Về quy mô, biến GrLivArea có giá trị trung bình bằng 1.515,5 foot vuông với độ lệch chuẩn bằng 525,5 foot vuông. Biến TotalBsmtSF có giá trị trung bình bằng 1.057,4 foot vuông với độ lệch chuẩn bằng 438,7 foot vuông.</w:t>
      </w:r>
    </w:p>
    <w:p w14:paraId="1A9A9275">
      <w:pPr>
        <w:spacing w:after="120" w:line="360" w:lineRule="auto"/>
        <w:jc w:val="both"/>
        <w:rPr>
          <w:rFonts w:ascii="Times New Roman" w:hAnsi="Times New Roman" w:eastAsia="Times New Roman" w:cs="Times New Roman"/>
          <w:b w:val="0"/>
          <w:bCs w:val="0"/>
          <w:i w:val="0"/>
          <w:iCs w:val="0"/>
          <w:sz w:val="26"/>
          <w:szCs w:val="26"/>
          <w:rtl w:val="0"/>
        </w:rPr>
      </w:pPr>
      <w:r>
        <w:rPr>
          <w:rFonts w:ascii="Times New Roman" w:hAnsi="Times New Roman" w:eastAsia="Times New Roman" w:cs="Times New Roman"/>
          <w:b w:val="0"/>
          <w:bCs w:val="0"/>
          <w:i w:val="0"/>
          <w:iCs w:val="0"/>
          <w:sz w:val="26"/>
          <w:szCs w:val="26"/>
          <w:rtl w:val="0"/>
        </w:rPr>
        <w:t>Nhóm biến categorical gồm 44 biến với số lớp mỗi biến dao động từ 2 đến 25. Bảng 2.1 trình bày đầy đủ số lớp, số giá trị thiếu, giá trị phổ biến nhất và tần suất xuất hiện của giá trị đó cho toàn bộ 44 biến, sắp xếp theo số lớp giảm dần.</w:t>
      </w:r>
    </w:p>
    <w:p w14:paraId="595D90CE">
      <w:pPr>
        <w:spacing w:after="120" w:line="360" w:lineRule="auto"/>
        <w:jc w:val="both"/>
        <w:rPr>
          <w:rFonts w:ascii="Times New Roman" w:hAnsi="Times New Roman" w:eastAsia="Times New Roman" w:cs="Times New Roman"/>
          <w:b w:val="0"/>
          <w:bCs w:val="0"/>
          <w:i w:val="0"/>
          <w:iCs w:val="0"/>
          <w:sz w:val="26"/>
          <w:szCs w:val="26"/>
          <w:rtl w:val="0"/>
        </w:rPr>
      </w:pPr>
    </w:p>
    <w:p w14:paraId="60305DCE">
      <w:pPr>
        <w:spacing w:after="120" w:line="360" w:lineRule="auto"/>
        <w:jc w:val="both"/>
        <w:rPr>
          <w:rFonts w:ascii="Times New Roman" w:hAnsi="Times New Roman" w:eastAsia="Times New Roman" w:cs="Times New Roman"/>
          <w:b w:val="0"/>
          <w:bCs w:val="0"/>
          <w:i w:val="0"/>
          <w:iCs w:val="0"/>
          <w:sz w:val="26"/>
          <w:szCs w:val="26"/>
          <w:rtl w:val="0"/>
        </w:rPr>
      </w:pPr>
    </w:p>
    <w:p w14:paraId="214EF5FB">
      <w:pPr>
        <w:spacing w:after="120" w:line="360" w:lineRule="auto"/>
        <w:jc w:val="both"/>
        <w:rPr>
          <w:rFonts w:ascii="Times New Roman" w:hAnsi="Times New Roman" w:eastAsia="Times New Roman" w:cs="Times New Roman"/>
          <w:b w:val="0"/>
          <w:bCs w:val="0"/>
          <w:i w:val="0"/>
          <w:iCs w:val="0"/>
          <w:sz w:val="26"/>
          <w:szCs w:val="26"/>
          <w:rtl w:val="0"/>
        </w:rPr>
      </w:pPr>
    </w:p>
    <w:tbl>
      <w:tblPr>
        <w:tblStyle w:val="250"/>
        <w:tblW w:w="87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130"/>
        <w:gridCol w:w="1080"/>
        <w:gridCol w:w="1260"/>
        <w:gridCol w:w="2805"/>
        <w:gridCol w:w="1485"/>
      </w:tblGrid>
      <w:tr w14:paraId="1D1372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7E6E6" w:themeFill="background2"/>
          </w:tcPr>
          <w:p w14:paraId="5CCE8D2A">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bCs/>
                <w:i w:val="0"/>
                <w:iCs w:val="0"/>
                <w:sz w:val="24"/>
                <w:szCs w:val="24"/>
                <w:rtl w:val="0"/>
              </w:rPr>
              <w:t>Biến</w:t>
            </w:r>
          </w:p>
        </w:tc>
        <w:tc>
          <w:tcPr>
            <w:shd w:val="clear" w:color="auto" w:fill="E7E6E6" w:themeFill="background2"/>
          </w:tcPr>
          <w:p w14:paraId="6F3A2B31">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bCs/>
                <w:i w:val="0"/>
                <w:iCs w:val="0"/>
                <w:sz w:val="24"/>
                <w:szCs w:val="24"/>
                <w:rtl w:val="0"/>
              </w:rPr>
              <w:t>Số lớp</w:t>
            </w:r>
          </w:p>
        </w:tc>
        <w:tc>
          <w:tcPr>
            <w:shd w:val="clear" w:color="auto" w:fill="E7E6E6" w:themeFill="background2"/>
          </w:tcPr>
          <w:p w14:paraId="6F3FE79B">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bCs/>
                <w:i w:val="0"/>
                <w:iCs w:val="0"/>
                <w:sz w:val="24"/>
                <w:szCs w:val="24"/>
                <w:rtl w:val="0"/>
              </w:rPr>
              <w:t>Số thiếu</w:t>
            </w:r>
          </w:p>
        </w:tc>
        <w:tc>
          <w:tcPr>
            <w:shd w:val="clear" w:color="auto" w:fill="E7E6E6" w:themeFill="background2"/>
          </w:tcPr>
          <w:p w14:paraId="77EA7DB3">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bCs/>
                <w:i w:val="0"/>
                <w:iCs w:val="0"/>
                <w:sz w:val="24"/>
                <w:szCs w:val="24"/>
                <w:rtl w:val="0"/>
              </w:rPr>
              <w:t>Giá trị phổ biến nhất</w:t>
            </w:r>
          </w:p>
        </w:tc>
        <w:tc>
          <w:tcPr>
            <w:shd w:val="clear" w:color="auto" w:fill="E7E6E6" w:themeFill="background2"/>
          </w:tcPr>
          <w:p w14:paraId="78121A66">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bCs/>
                <w:i w:val="0"/>
                <w:iCs w:val="0"/>
                <w:sz w:val="24"/>
                <w:szCs w:val="24"/>
                <w:rtl w:val="0"/>
              </w:rPr>
              <w:t>Tần suất</w:t>
            </w:r>
          </w:p>
        </w:tc>
      </w:tr>
      <w:tr w14:paraId="70F337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6821CCD4">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Neighborhood</w:t>
            </w:r>
          </w:p>
        </w:tc>
        <w:tc>
          <w:p w14:paraId="49047A64">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25</w:t>
            </w:r>
          </w:p>
        </w:tc>
        <w:tc>
          <w:p w14:paraId="190717F0">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0</w:t>
            </w:r>
          </w:p>
        </w:tc>
        <w:tc>
          <w:p w14:paraId="45668174">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NAmes</w:t>
            </w:r>
          </w:p>
        </w:tc>
        <w:tc>
          <w:p w14:paraId="39E763BC">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225</w:t>
            </w:r>
          </w:p>
        </w:tc>
      </w:tr>
      <w:tr w14:paraId="78401B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5579957B">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Exterior2nd</w:t>
            </w:r>
          </w:p>
        </w:tc>
        <w:tc>
          <w:p w14:paraId="4DE5C127">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16</w:t>
            </w:r>
          </w:p>
        </w:tc>
        <w:tc>
          <w:p w14:paraId="4A90C95C">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0</w:t>
            </w:r>
          </w:p>
        </w:tc>
        <w:tc>
          <w:p w14:paraId="3333BAB0">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VinylSd</w:t>
            </w:r>
          </w:p>
        </w:tc>
        <w:tc>
          <w:p w14:paraId="37BABA1C">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504</w:t>
            </w:r>
          </w:p>
        </w:tc>
      </w:tr>
      <w:tr w14:paraId="558785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2D2CCE64">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Exterior1st</w:t>
            </w:r>
          </w:p>
        </w:tc>
        <w:tc>
          <w:p w14:paraId="30EF3AA6">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15</w:t>
            </w:r>
          </w:p>
        </w:tc>
        <w:tc>
          <w:p w14:paraId="42BF9441">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0</w:t>
            </w:r>
          </w:p>
        </w:tc>
        <w:tc>
          <w:p w14:paraId="673D62E1">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VinylSd</w:t>
            </w:r>
          </w:p>
        </w:tc>
        <w:tc>
          <w:p w14:paraId="20EE9207">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515</w:t>
            </w:r>
          </w:p>
        </w:tc>
      </w:tr>
      <w:tr w14:paraId="1C1B2E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3B31ABC7">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MSSubClass</w:t>
            </w:r>
          </w:p>
        </w:tc>
        <w:tc>
          <w:p w14:paraId="53F0D472">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15</w:t>
            </w:r>
          </w:p>
        </w:tc>
        <w:tc>
          <w:p w14:paraId="24D89676">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0</w:t>
            </w:r>
          </w:p>
        </w:tc>
        <w:tc>
          <w:p w14:paraId="15A501A3">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20</w:t>
            </w:r>
          </w:p>
        </w:tc>
        <w:tc>
          <w:p w14:paraId="64C2CC14">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536</w:t>
            </w:r>
          </w:p>
        </w:tc>
      </w:tr>
      <w:tr w14:paraId="23E9CF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60F6BFA1">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Condition1</w:t>
            </w:r>
          </w:p>
        </w:tc>
        <w:tc>
          <w:p w14:paraId="33D4916A">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9</w:t>
            </w:r>
          </w:p>
        </w:tc>
        <w:tc>
          <w:p w14:paraId="24079039">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0</w:t>
            </w:r>
          </w:p>
        </w:tc>
        <w:tc>
          <w:p w14:paraId="4DA3F3BC">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Norm</w:t>
            </w:r>
          </w:p>
        </w:tc>
        <w:tc>
          <w:p w14:paraId="53D6A20D">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1.260</w:t>
            </w:r>
          </w:p>
        </w:tc>
      </w:tr>
      <w:tr w14:paraId="4BF2A2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ABAECD7">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SaleType</w:t>
            </w:r>
          </w:p>
        </w:tc>
        <w:tc>
          <w:p w14:paraId="4C5B0552">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9</w:t>
            </w:r>
          </w:p>
        </w:tc>
        <w:tc>
          <w:p w14:paraId="3E9A85FF">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0</w:t>
            </w:r>
          </w:p>
        </w:tc>
        <w:tc>
          <w:p w14:paraId="43271C2E">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WD</w:t>
            </w:r>
          </w:p>
        </w:tc>
        <w:tc>
          <w:p w14:paraId="2BBEA22A">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1.267</w:t>
            </w:r>
          </w:p>
        </w:tc>
      </w:tr>
      <w:tr w14:paraId="79739F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52241F7F">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HouseStyle</w:t>
            </w:r>
          </w:p>
        </w:tc>
        <w:tc>
          <w:p w14:paraId="5040DDD0">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8</w:t>
            </w:r>
          </w:p>
        </w:tc>
        <w:tc>
          <w:p w14:paraId="0EBDD99F">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0</w:t>
            </w:r>
          </w:p>
        </w:tc>
        <w:tc>
          <w:p w14:paraId="4E92BE6C">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1Story</w:t>
            </w:r>
          </w:p>
        </w:tc>
        <w:tc>
          <w:p w14:paraId="4C4534CE">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726</w:t>
            </w:r>
          </w:p>
        </w:tc>
      </w:tr>
      <w:tr w14:paraId="0AE8F4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7DB8D7D4">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RoofMatl</w:t>
            </w:r>
          </w:p>
        </w:tc>
        <w:tc>
          <w:p w14:paraId="64EF2AC3">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8</w:t>
            </w:r>
          </w:p>
        </w:tc>
        <w:tc>
          <w:p w14:paraId="527D981D">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0</w:t>
            </w:r>
          </w:p>
        </w:tc>
        <w:tc>
          <w:p w14:paraId="666F3422">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CompShg</w:t>
            </w:r>
          </w:p>
        </w:tc>
        <w:tc>
          <w:p w14:paraId="0B49E2F0">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1.434</w:t>
            </w:r>
          </w:p>
        </w:tc>
      </w:tr>
      <w:tr w14:paraId="1E935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50046C27">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Condition2</w:t>
            </w:r>
          </w:p>
        </w:tc>
        <w:tc>
          <w:p w14:paraId="267366AF">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8</w:t>
            </w:r>
          </w:p>
        </w:tc>
        <w:tc>
          <w:p w14:paraId="298921AB">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0</w:t>
            </w:r>
          </w:p>
        </w:tc>
        <w:tc>
          <w:p w14:paraId="12E02CAA">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Norm</w:t>
            </w:r>
          </w:p>
        </w:tc>
        <w:tc>
          <w:p w14:paraId="0D8BB35B">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1.445</w:t>
            </w:r>
          </w:p>
        </w:tc>
      </w:tr>
      <w:tr w14:paraId="36ABCA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17A31559">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Functional</w:t>
            </w:r>
          </w:p>
        </w:tc>
        <w:tc>
          <w:p w14:paraId="26FC53C3">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7</w:t>
            </w:r>
          </w:p>
        </w:tc>
        <w:tc>
          <w:p w14:paraId="73CD8618">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0</w:t>
            </w:r>
          </w:p>
        </w:tc>
        <w:tc>
          <w:p w14:paraId="501914F4">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Typ</w:t>
            </w:r>
          </w:p>
        </w:tc>
        <w:tc>
          <w:p w14:paraId="2E9A84D5">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1.360</w:t>
            </w:r>
          </w:p>
        </w:tc>
      </w:tr>
      <w:tr w14:paraId="4419F6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1CE715EC">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BsmtFinType2</w:t>
            </w:r>
          </w:p>
        </w:tc>
        <w:tc>
          <w:p w14:paraId="09CBE8DF">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6</w:t>
            </w:r>
          </w:p>
        </w:tc>
        <w:tc>
          <w:p w14:paraId="72F846EF">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38</w:t>
            </w:r>
          </w:p>
        </w:tc>
        <w:tc>
          <w:p w14:paraId="4D20303F">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Unf</w:t>
            </w:r>
          </w:p>
        </w:tc>
        <w:tc>
          <w:p w14:paraId="25D07AB3">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1.256</w:t>
            </w:r>
          </w:p>
        </w:tc>
      </w:tr>
      <w:tr w14:paraId="23A131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568B420A">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RoofStyle</w:t>
            </w:r>
          </w:p>
        </w:tc>
        <w:tc>
          <w:p w14:paraId="4CB657CE">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6</w:t>
            </w:r>
          </w:p>
        </w:tc>
        <w:tc>
          <w:p w14:paraId="36DEE783">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0</w:t>
            </w:r>
          </w:p>
        </w:tc>
        <w:tc>
          <w:p w14:paraId="32664F4E">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Gable</w:t>
            </w:r>
          </w:p>
        </w:tc>
        <w:tc>
          <w:p w14:paraId="2AB315B2">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1.141</w:t>
            </w:r>
          </w:p>
        </w:tc>
      </w:tr>
      <w:tr w14:paraId="45C7D5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3D1E6FE2">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BsmtFinType1</w:t>
            </w:r>
          </w:p>
        </w:tc>
        <w:tc>
          <w:p w14:paraId="659C3F00">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6</w:t>
            </w:r>
          </w:p>
        </w:tc>
        <w:tc>
          <w:p w14:paraId="41586782">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37</w:t>
            </w:r>
          </w:p>
        </w:tc>
        <w:tc>
          <w:p w14:paraId="65377FFB">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Unf</w:t>
            </w:r>
          </w:p>
        </w:tc>
        <w:tc>
          <w:p w14:paraId="443D6E22">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430</w:t>
            </w:r>
          </w:p>
        </w:tc>
      </w:tr>
      <w:tr w14:paraId="713EA2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46CCCAD7">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SaleCondition</w:t>
            </w:r>
          </w:p>
        </w:tc>
        <w:tc>
          <w:p w14:paraId="121C28E8">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6</w:t>
            </w:r>
          </w:p>
        </w:tc>
        <w:tc>
          <w:p w14:paraId="11333EEE">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0</w:t>
            </w:r>
          </w:p>
        </w:tc>
        <w:tc>
          <w:p w14:paraId="46050406">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Normal</w:t>
            </w:r>
          </w:p>
        </w:tc>
        <w:tc>
          <w:p w14:paraId="295765FB">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1.198</w:t>
            </w:r>
          </w:p>
        </w:tc>
      </w:tr>
      <w:tr w14:paraId="6CCB4C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509D6C0E">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Heating</w:t>
            </w:r>
          </w:p>
        </w:tc>
        <w:tc>
          <w:p w14:paraId="789E9702">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6</w:t>
            </w:r>
          </w:p>
        </w:tc>
        <w:tc>
          <w:p w14:paraId="3F052891">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0</w:t>
            </w:r>
          </w:p>
        </w:tc>
        <w:tc>
          <w:p w14:paraId="48F6DE57">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GasA</w:t>
            </w:r>
          </w:p>
        </w:tc>
        <w:tc>
          <w:p w14:paraId="5BA1E770">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1.428</w:t>
            </w:r>
          </w:p>
        </w:tc>
      </w:tr>
      <w:tr w14:paraId="7A7628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2E4DA76F">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Foundation</w:t>
            </w:r>
          </w:p>
        </w:tc>
        <w:tc>
          <w:p w14:paraId="596AF75F">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6</w:t>
            </w:r>
          </w:p>
        </w:tc>
        <w:tc>
          <w:p w14:paraId="52EC5CF3">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0</w:t>
            </w:r>
          </w:p>
        </w:tc>
        <w:tc>
          <w:p w14:paraId="4B803939">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PConc</w:t>
            </w:r>
          </w:p>
        </w:tc>
        <w:tc>
          <w:p w14:paraId="6943F76B">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647</w:t>
            </w:r>
          </w:p>
        </w:tc>
      </w:tr>
      <w:tr w14:paraId="486B71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56687C80">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GarageType</w:t>
            </w:r>
          </w:p>
        </w:tc>
        <w:tc>
          <w:p w14:paraId="2A92DAB7">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6</w:t>
            </w:r>
          </w:p>
        </w:tc>
        <w:tc>
          <w:p w14:paraId="3243B047">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81</w:t>
            </w:r>
          </w:p>
        </w:tc>
        <w:tc>
          <w:p w14:paraId="23909CB7">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Attchd</w:t>
            </w:r>
          </w:p>
        </w:tc>
        <w:tc>
          <w:p w14:paraId="0D80BA8C">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870</w:t>
            </w:r>
          </w:p>
        </w:tc>
      </w:tr>
      <w:tr w14:paraId="700931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127327FC">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ExterCond</w:t>
            </w:r>
          </w:p>
        </w:tc>
        <w:tc>
          <w:p w14:paraId="10271158">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5</w:t>
            </w:r>
          </w:p>
        </w:tc>
        <w:tc>
          <w:p w14:paraId="7F8F7D3B">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0</w:t>
            </w:r>
          </w:p>
        </w:tc>
        <w:tc>
          <w:p w14:paraId="239B5730">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TA</w:t>
            </w:r>
          </w:p>
        </w:tc>
        <w:tc>
          <w:p w14:paraId="6F222FC8">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1.282</w:t>
            </w:r>
          </w:p>
        </w:tc>
      </w:tr>
      <w:tr w14:paraId="3E1292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451A4B15">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LotConfig</w:t>
            </w:r>
          </w:p>
        </w:tc>
        <w:tc>
          <w:p w14:paraId="0BB37F56">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5</w:t>
            </w:r>
          </w:p>
        </w:tc>
        <w:tc>
          <w:p w14:paraId="4C3675E2">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0</w:t>
            </w:r>
          </w:p>
        </w:tc>
        <w:tc>
          <w:p w14:paraId="7754B4B8">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Inside</w:t>
            </w:r>
          </w:p>
        </w:tc>
        <w:tc>
          <w:p w14:paraId="1E508EA4">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1.052</w:t>
            </w:r>
          </w:p>
        </w:tc>
      </w:tr>
      <w:tr w14:paraId="564587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7D817C75">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MSZoning</w:t>
            </w:r>
          </w:p>
        </w:tc>
        <w:tc>
          <w:p w14:paraId="214AAA89">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5</w:t>
            </w:r>
          </w:p>
        </w:tc>
        <w:tc>
          <w:p w14:paraId="305FDA3C">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0</w:t>
            </w:r>
          </w:p>
        </w:tc>
        <w:tc>
          <w:p w14:paraId="2B5BCEEE">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RL</w:t>
            </w:r>
          </w:p>
        </w:tc>
        <w:tc>
          <w:p w14:paraId="00BA4D22">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1.151</w:t>
            </w:r>
          </w:p>
        </w:tc>
      </w:tr>
      <w:tr w14:paraId="6FB8A9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2230848C">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GarageCond</w:t>
            </w:r>
          </w:p>
        </w:tc>
        <w:tc>
          <w:p w14:paraId="2A60D716">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5</w:t>
            </w:r>
          </w:p>
        </w:tc>
        <w:tc>
          <w:p w14:paraId="66687476">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81</w:t>
            </w:r>
          </w:p>
        </w:tc>
        <w:tc>
          <w:p w14:paraId="4C88E7FF">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TA</w:t>
            </w:r>
          </w:p>
        </w:tc>
        <w:tc>
          <w:p w14:paraId="494E0F58">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1.326</w:t>
            </w:r>
          </w:p>
        </w:tc>
      </w:tr>
      <w:tr w14:paraId="12901D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4038C962">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GarageQual</w:t>
            </w:r>
          </w:p>
        </w:tc>
        <w:tc>
          <w:p w14:paraId="5B64F59E">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5</w:t>
            </w:r>
          </w:p>
        </w:tc>
        <w:tc>
          <w:p w14:paraId="37B63ADB">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81</w:t>
            </w:r>
          </w:p>
        </w:tc>
        <w:tc>
          <w:p w14:paraId="147FCC27">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TA</w:t>
            </w:r>
          </w:p>
        </w:tc>
        <w:tc>
          <w:p w14:paraId="46B0920B">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1.311</w:t>
            </w:r>
          </w:p>
        </w:tc>
      </w:tr>
      <w:tr w14:paraId="14A59B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4151B3E3">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HeatingQC</w:t>
            </w:r>
          </w:p>
        </w:tc>
        <w:tc>
          <w:p w14:paraId="0FE352BC">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5</w:t>
            </w:r>
          </w:p>
        </w:tc>
        <w:tc>
          <w:p w14:paraId="16CE0724">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0</w:t>
            </w:r>
          </w:p>
        </w:tc>
        <w:tc>
          <w:p w14:paraId="11F4E72B">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Ex</w:t>
            </w:r>
          </w:p>
        </w:tc>
        <w:tc>
          <w:p w14:paraId="6B57E0B1">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741</w:t>
            </w:r>
          </w:p>
        </w:tc>
      </w:tr>
      <w:tr w14:paraId="5A35FB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6712E56">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Electrical</w:t>
            </w:r>
          </w:p>
        </w:tc>
        <w:tc>
          <w:p w14:paraId="1514D2C7">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5</w:t>
            </w:r>
          </w:p>
        </w:tc>
        <w:tc>
          <w:p w14:paraId="409A4482">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1</w:t>
            </w:r>
          </w:p>
        </w:tc>
        <w:tc>
          <w:p w14:paraId="5DA9CFF3">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SBrkr</w:t>
            </w:r>
          </w:p>
        </w:tc>
        <w:tc>
          <w:p w14:paraId="45892733">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1.334</w:t>
            </w:r>
          </w:p>
        </w:tc>
      </w:tr>
      <w:tr w14:paraId="17803B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7837DF9E">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BldgType</w:t>
            </w:r>
          </w:p>
        </w:tc>
        <w:tc>
          <w:p w14:paraId="70C8D193">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5</w:t>
            </w:r>
          </w:p>
        </w:tc>
        <w:tc>
          <w:p w14:paraId="566DED36">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0</w:t>
            </w:r>
          </w:p>
        </w:tc>
        <w:tc>
          <w:p w14:paraId="027A7A65">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1Fam</w:t>
            </w:r>
          </w:p>
        </w:tc>
        <w:tc>
          <w:p w14:paraId="3F5D6D86">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1.220</w:t>
            </w:r>
          </w:p>
        </w:tc>
      </w:tr>
      <w:tr w14:paraId="698E8A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6951AAEF">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FireplaceQu</w:t>
            </w:r>
          </w:p>
        </w:tc>
        <w:tc>
          <w:p w14:paraId="10280760">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5</w:t>
            </w:r>
          </w:p>
        </w:tc>
        <w:tc>
          <w:p w14:paraId="6CF4BB2B">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690</w:t>
            </w:r>
          </w:p>
        </w:tc>
        <w:tc>
          <w:p w14:paraId="29B0CC9D">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Giá trị thiếu</w:t>
            </w:r>
          </w:p>
        </w:tc>
        <w:tc>
          <w:p w14:paraId="60E12E7D">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690</w:t>
            </w:r>
          </w:p>
        </w:tc>
      </w:tr>
      <w:tr w14:paraId="1D4CD1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183B4929">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LandContour</w:t>
            </w:r>
          </w:p>
        </w:tc>
        <w:tc>
          <w:p w14:paraId="3C750039">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4</w:t>
            </w:r>
          </w:p>
        </w:tc>
        <w:tc>
          <w:p w14:paraId="53D39D6D">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0</w:t>
            </w:r>
          </w:p>
        </w:tc>
        <w:tc>
          <w:p w14:paraId="12DE7AC7">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Lvl</w:t>
            </w:r>
          </w:p>
        </w:tc>
        <w:tc>
          <w:p w14:paraId="232DD327">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1.311</w:t>
            </w:r>
          </w:p>
        </w:tc>
      </w:tr>
      <w:tr w14:paraId="3B8E46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25C3333A">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LotShape</w:t>
            </w:r>
          </w:p>
        </w:tc>
        <w:tc>
          <w:p w14:paraId="58B36D3B">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4</w:t>
            </w:r>
          </w:p>
        </w:tc>
        <w:tc>
          <w:p w14:paraId="3D84CF9B">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0</w:t>
            </w:r>
          </w:p>
        </w:tc>
        <w:tc>
          <w:p w14:paraId="3154A09D">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Reg</w:t>
            </w:r>
          </w:p>
        </w:tc>
        <w:tc>
          <w:p w14:paraId="3534A58F">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925</w:t>
            </w:r>
          </w:p>
        </w:tc>
      </w:tr>
      <w:tr w14:paraId="48D6CF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3B7C62F1">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KitchenQual</w:t>
            </w:r>
          </w:p>
        </w:tc>
        <w:tc>
          <w:p w14:paraId="065DD011">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4</w:t>
            </w:r>
          </w:p>
        </w:tc>
        <w:tc>
          <w:p w14:paraId="303FEE29">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0</w:t>
            </w:r>
          </w:p>
        </w:tc>
        <w:tc>
          <w:p w14:paraId="79D08186">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TA</w:t>
            </w:r>
          </w:p>
        </w:tc>
        <w:tc>
          <w:p w14:paraId="2A9019C2">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735</w:t>
            </w:r>
          </w:p>
        </w:tc>
      </w:tr>
      <w:tr w14:paraId="51CFED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58732807">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MiscFeature</w:t>
            </w:r>
          </w:p>
        </w:tc>
        <w:tc>
          <w:p w14:paraId="62712CEE">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4</w:t>
            </w:r>
          </w:p>
        </w:tc>
        <w:tc>
          <w:p w14:paraId="3C4E7EB1">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1.406</w:t>
            </w:r>
          </w:p>
        </w:tc>
        <w:tc>
          <w:p w14:paraId="264F0048">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Giá trị thiếu</w:t>
            </w:r>
          </w:p>
        </w:tc>
        <w:tc>
          <w:p w14:paraId="1A3BC8F3">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1.406</w:t>
            </w:r>
          </w:p>
        </w:tc>
      </w:tr>
      <w:tr w14:paraId="5B0DD9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38B729D7">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Fence</w:t>
            </w:r>
          </w:p>
        </w:tc>
        <w:tc>
          <w:p w14:paraId="2B8B9A69">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4</w:t>
            </w:r>
          </w:p>
        </w:tc>
        <w:tc>
          <w:p w14:paraId="58C2E43B">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1.179</w:t>
            </w:r>
          </w:p>
        </w:tc>
        <w:tc>
          <w:p w14:paraId="7650C7B1">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Giá trị thiếu</w:t>
            </w:r>
          </w:p>
        </w:tc>
        <w:tc>
          <w:p w14:paraId="152B74E6">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1.179</w:t>
            </w:r>
          </w:p>
        </w:tc>
      </w:tr>
      <w:tr w14:paraId="4D4FC1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737DAED5">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BsmtCond</w:t>
            </w:r>
          </w:p>
        </w:tc>
        <w:tc>
          <w:p w14:paraId="6C2A3E93">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4</w:t>
            </w:r>
          </w:p>
        </w:tc>
        <w:tc>
          <w:p w14:paraId="4E190EE8">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37</w:t>
            </w:r>
          </w:p>
        </w:tc>
        <w:tc>
          <w:p w14:paraId="57653E4F">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TA</w:t>
            </w:r>
          </w:p>
        </w:tc>
        <w:tc>
          <w:p w14:paraId="4FC22DC9">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1.311</w:t>
            </w:r>
          </w:p>
        </w:tc>
      </w:tr>
      <w:tr w14:paraId="611390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7AA14D73">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ExterQual</w:t>
            </w:r>
          </w:p>
        </w:tc>
        <w:tc>
          <w:p w14:paraId="2C98FC8B">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4</w:t>
            </w:r>
          </w:p>
        </w:tc>
        <w:tc>
          <w:p w14:paraId="11489108">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0</w:t>
            </w:r>
          </w:p>
        </w:tc>
        <w:tc>
          <w:p w14:paraId="719B3A6A">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TA</w:t>
            </w:r>
          </w:p>
        </w:tc>
        <w:tc>
          <w:p w14:paraId="7ACD1864">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906</w:t>
            </w:r>
          </w:p>
        </w:tc>
      </w:tr>
      <w:tr w14:paraId="154726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21C5A6B7">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BsmtExposure</w:t>
            </w:r>
          </w:p>
        </w:tc>
        <w:tc>
          <w:p w14:paraId="3B89D4C5">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4</w:t>
            </w:r>
          </w:p>
        </w:tc>
        <w:tc>
          <w:p w14:paraId="3655030E">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38</w:t>
            </w:r>
          </w:p>
        </w:tc>
        <w:tc>
          <w:p w14:paraId="5AEEA104">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No</w:t>
            </w:r>
          </w:p>
        </w:tc>
        <w:tc>
          <w:p w14:paraId="5FD59D7C">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953</w:t>
            </w:r>
          </w:p>
        </w:tc>
      </w:tr>
      <w:tr w14:paraId="69E004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26046B7A">
            <w:pPr>
              <w:spacing w:after="120" w:line="360" w:lineRule="auto"/>
              <w:jc w:val="left"/>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BsmtQual</w:t>
            </w:r>
          </w:p>
        </w:tc>
        <w:tc>
          <w:p w14:paraId="08949B99">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4</w:t>
            </w:r>
          </w:p>
        </w:tc>
        <w:tc>
          <w:p w14:paraId="76AF4B79">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37</w:t>
            </w:r>
          </w:p>
        </w:tc>
        <w:tc>
          <w:p w14:paraId="7A3ABF72">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TA</w:t>
            </w:r>
          </w:p>
        </w:tc>
        <w:tc>
          <w:p w14:paraId="3A255D5A">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649</w:t>
            </w:r>
          </w:p>
        </w:tc>
      </w:tr>
      <w:tr w14:paraId="250DAA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1AE0C8D0">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LandSlope</w:t>
            </w:r>
          </w:p>
        </w:tc>
        <w:tc>
          <w:p w14:paraId="48990EA8">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3</w:t>
            </w:r>
          </w:p>
        </w:tc>
        <w:tc>
          <w:p w14:paraId="1142D9B9">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0</w:t>
            </w:r>
          </w:p>
        </w:tc>
        <w:tc>
          <w:p w14:paraId="3EFE19D8">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Gtl</w:t>
            </w:r>
          </w:p>
        </w:tc>
        <w:tc>
          <w:p w14:paraId="5970EE4B">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1.382</w:t>
            </w:r>
          </w:p>
        </w:tc>
      </w:tr>
      <w:tr w14:paraId="0EBD88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24E0371C">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PoolQC</w:t>
            </w:r>
          </w:p>
        </w:tc>
        <w:tc>
          <w:p w14:paraId="3C645B8E">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3</w:t>
            </w:r>
          </w:p>
        </w:tc>
        <w:tc>
          <w:p w14:paraId="6191436B">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1.453</w:t>
            </w:r>
          </w:p>
        </w:tc>
        <w:tc>
          <w:p w14:paraId="19704E7D">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Giá trị thiếu</w:t>
            </w:r>
          </w:p>
        </w:tc>
        <w:tc>
          <w:p w14:paraId="12DA00B8">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1.453</w:t>
            </w:r>
          </w:p>
        </w:tc>
      </w:tr>
      <w:tr w14:paraId="6B784B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532F8A1C">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GarageFinish</w:t>
            </w:r>
          </w:p>
        </w:tc>
        <w:tc>
          <w:p w14:paraId="535EBCBD">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3</w:t>
            </w:r>
          </w:p>
        </w:tc>
        <w:tc>
          <w:p w14:paraId="7DF1A382">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81</w:t>
            </w:r>
          </w:p>
        </w:tc>
        <w:tc>
          <w:p w14:paraId="7FEBF0B6">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Unf</w:t>
            </w:r>
          </w:p>
        </w:tc>
        <w:tc>
          <w:p w14:paraId="791C64EE">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605</w:t>
            </w:r>
          </w:p>
        </w:tc>
      </w:tr>
      <w:tr w14:paraId="7FCE53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4FD09163">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PavedDrive</w:t>
            </w:r>
          </w:p>
        </w:tc>
        <w:tc>
          <w:p w14:paraId="104740DE">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3</w:t>
            </w:r>
          </w:p>
        </w:tc>
        <w:tc>
          <w:p w14:paraId="1E0E9BCE">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0</w:t>
            </w:r>
          </w:p>
        </w:tc>
        <w:tc>
          <w:p w14:paraId="1A42D876">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Y</w:t>
            </w:r>
          </w:p>
        </w:tc>
        <w:tc>
          <w:p w14:paraId="2B4B31D6">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1.340</w:t>
            </w:r>
          </w:p>
        </w:tc>
      </w:tr>
      <w:tr w14:paraId="4BC46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2E814C23">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MasVnrType</w:t>
            </w:r>
          </w:p>
        </w:tc>
        <w:tc>
          <w:p w14:paraId="209C3764">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3</w:t>
            </w:r>
          </w:p>
        </w:tc>
        <w:tc>
          <w:p w14:paraId="2C535AD1">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872</w:t>
            </w:r>
          </w:p>
        </w:tc>
        <w:tc>
          <w:p w14:paraId="5EF4B496">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Giá trị thiếu</w:t>
            </w:r>
          </w:p>
        </w:tc>
        <w:tc>
          <w:p w14:paraId="0C51F68E">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872</w:t>
            </w:r>
          </w:p>
        </w:tc>
      </w:tr>
      <w:tr w14:paraId="243CF5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71C31F38">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Utilities</w:t>
            </w:r>
          </w:p>
        </w:tc>
        <w:tc>
          <w:p w14:paraId="4188D48E">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2</w:t>
            </w:r>
          </w:p>
        </w:tc>
        <w:tc>
          <w:p w14:paraId="61A0A17C">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0</w:t>
            </w:r>
          </w:p>
        </w:tc>
        <w:tc>
          <w:p w14:paraId="66215EE7">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AllPub</w:t>
            </w:r>
          </w:p>
        </w:tc>
        <w:tc>
          <w:p w14:paraId="3FE5B286">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1.459</w:t>
            </w:r>
          </w:p>
        </w:tc>
      </w:tr>
      <w:tr w14:paraId="342CAD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6EDBEFAA">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Alley</w:t>
            </w:r>
          </w:p>
        </w:tc>
        <w:tc>
          <w:p w14:paraId="5082AEBE">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2</w:t>
            </w:r>
          </w:p>
        </w:tc>
        <w:tc>
          <w:p w14:paraId="6DE43D76">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1.369</w:t>
            </w:r>
          </w:p>
        </w:tc>
        <w:tc>
          <w:p w14:paraId="116EE424">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Giá trị thiếu</w:t>
            </w:r>
          </w:p>
        </w:tc>
        <w:tc>
          <w:p w14:paraId="755FF396">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1.369</w:t>
            </w:r>
          </w:p>
        </w:tc>
      </w:tr>
      <w:tr w14:paraId="3BEE8E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3252FB45">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Street</w:t>
            </w:r>
          </w:p>
        </w:tc>
        <w:tc>
          <w:p w14:paraId="5EF566BA">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2</w:t>
            </w:r>
          </w:p>
        </w:tc>
        <w:tc>
          <w:p w14:paraId="3163D0C5">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0</w:t>
            </w:r>
          </w:p>
        </w:tc>
        <w:tc>
          <w:p w14:paraId="3174A387">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Pave</w:t>
            </w:r>
          </w:p>
        </w:tc>
        <w:tc>
          <w:p w14:paraId="25C5F94E">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1.454</w:t>
            </w:r>
          </w:p>
        </w:tc>
      </w:tr>
      <w:tr w14:paraId="638251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461196D5">
            <w:pPr>
              <w:spacing w:after="120" w:line="276" w:lineRule="auto"/>
              <w:jc w:val="left"/>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CentralAir</w:t>
            </w:r>
          </w:p>
        </w:tc>
        <w:tc>
          <w:p w14:paraId="01828722">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2</w:t>
            </w:r>
          </w:p>
        </w:tc>
        <w:tc>
          <w:p w14:paraId="13165F8D">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0</w:t>
            </w:r>
          </w:p>
        </w:tc>
        <w:tc>
          <w:p w14:paraId="5D8A8144">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Y</w:t>
            </w:r>
          </w:p>
        </w:tc>
        <w:tc>
          <w:p w14:paraId="74DA77F0">
            <w:pPr>
              <w:spacing w:after="120" w:line="276" w:lineRule="auto"/>
              <w:jc w:val="center"/>
              <w:rPr>
                <w:rFonts w:ascii="Cambria" w:hAnsi="Cambria" w:eastAsia="SimSun" w:cs="Times New Roman"/>
                <w:i w:val="0"/>
                <w:iCs w:val="0"/>
                <w:sz w:val="24"/>
                <w:szCs w:val="24"/>
              </w:rPr>
            </w:pPr>
            <w:r>
              <w:rPr>
                <w:rFonts w:ascii="Times New Roman" w:hAnsi="Times New Roman" w:eastAsia="Times New Roman" w:cs="Times New Roman"/>
                <w:b w:val="0"/>
                <w:bCs w:val="0"/>
                <w:i w:val="0"/>
                <w:iCs w:val="0"/>
                <w:sz w:val="24"/>
                <w:szCs w:val="24"/>
                <w:rtl w:val="0"/>
              </w:rPr>
              <w:t>1.365</w:t>
            </w:r>
          </w:p>
        </w:tc>
      </w:tr>
    </w:tbl>
    <w:p w14:paraId="76CE54E5">
      <w:pPr>
        <w:spacing w:after="200" w:line="360" w:lineRule="auto"/>
        <w:jc w:val="center"/>
        <w:rPr>
          <w:rFonts w:ascii="Cambria" w:hAnsi="Cambria" w:eastAsia="SimSun" w:cs="Times New Roman"/>
          <w:i w:val="0"/>
          <w:iCs w:val="0"/>
          <w:sz w:val="26"/>
        </w:rPr>
      </w:pPr>
      <w:r>
        <w:rPr>
          <w:rFonts w:ascii="Times New Roman" w:hAnsi="Times New Roman" w:eastAsia="Times New Roman" w:cs="Times New Roman"/>
          <w:i w:val="0"/>
          <w:iCs w:val="0"/>
          <w:sz w:val="22"/>
          <w:szCs w:val="22"/>
          <w:rtl w:val="0"/>
        </w:rPr>
        <w:t>Bảng 2.1. Thống kê biến categorical: số lớp, số thiếu, giá trị phổ biến nhất và tần suất</w:t>
      </w:r>
    </w:p>
    <w:p w14:paraId="6B7B87F3">
      <w:pPr>
        <w:spacing w:after="120" w:line="360" w:lineRule="auto"/>
        <w:jc w:val="both"/>
        <w:rPr>
          <w:rFonts w:ascii="Cambria" w:hAnsi="Cambria" w:eastAsia="SimSun" w:cs="Times New Roman"/>
          <w:i w:val="0"/>
          <w:iCs w:val="0"/>
          <w:sz w:val="26"/>
        </w:rPr>
      </w:pPr>
      <w:r>
        <w:rPr>
          <w:rFonts w:ascii="Times New Roman" w:hAnsi="Times New Roman" w:eastAsia="Times New Roman" w:cs="Times New Roman"/>
          <w:b w:val="0"/>
          <w:bCs w:val="0"/>
          <w:i w:val="0"/>
          <w:iCs w:val="0"/>
          <w:sz w:val="26"/>
          <w:szCs w:val="26"/>
          <w:rtl w:val="0"/>
        </w:rPr>
        <w:t>Biến Neighborhood có số lớp nhiều nhất, đạt 25 lớp, trong đó giá trị NAmes xuất hiện nhiều nhất với 225 trên 1.460 quan sát. Ba biến tiếp theo có số lớp lớn là Exterior2nd với 16 lớp, Exterior1st với 15 lớp và MSSubClass cũng với 15 lớp. Toàn bộ 40 biến categorical còn lại đều có số lớp từ 9 trở xuống. Một số biến gần như hằng số, ít có giá trị phân biệt. Biến Utilities có giá trị AllPub chiếm 1.459 trên 1.460 quan sát, tương đương tỷ lệ 99,9%. Biến Street có giá trị Pave chiếm 1.454 trên 1.460 quan sát, tương đương tỷ lệ 99,6%. Biến PoolQC gần như toàn bộ là giá trị thiếu, chỉ 7 trên 1.460 quan sát có dữ liệu thực. Đây là các ứng viên cần cân nhắc loại bỏ ở bước tiền xử lý vì phương sai gần bằng 0.</w:t>
      </w:r>
    </w:p>
    <w:p w14:paraId="45C573D3">
      <w:pPr>
        <w:spacing w:before="100" w:after="40" w:line="360" w:lineRule="auto"/>
        <w:jc w:val="center"/>
        <w:rPr>
          <w:rFonts w:ascii="Cambria" w:hAnsi="Cambria" w:eastAsia="SimSun" w:cs="Times New Roman"/>
          <w:i w:val="0"/>
          <w:iCs w:val="0"/>
          <w:sz w:val="26"/>
        </w:rPr>
      </w:pPr>
      <w:r>
        <w:rPr>
          <w:rFonts w:ascii="Cambria" w:hAnsi="Cambria" w:eastAsia="SimSun" w:cs="Times New Roman"/>
          <w:i w:val="0"/>
          <w:iCs w:val="0"/>
          <w:sz w:val="26"/>
        </w:rPr>
        <w:drawing>
          <wp:inline distT="0" distB="0" distL="0" distR="0">
            <wp:extent cx="5647055" cy="2404745"/>
            <wp:effectExtent l="0" t="0" r="4445" b="8255"/>
            <wp:docPr id="16" name="image1.png"/>
            <wp:cNvGraphicFramePr/>
            <a:graphic xmlns:a="http://schemas.openxmlformats.org/drawingml/2006/main">
              <a:graphicData uri="http://schemas.openxmlformats.org/drawingml/2006/picture">
                <pic:pic xmlns:pic="http://schemas.openxmlformats.org/drawingml/2006/picture">
                  <pic:nvPicPr>
                    <pic:cNvPr id="16" name="image1.png"/>
                    <pic:cNvPicPr preferRelativeResize="0"/>
                  </pic:nvPicPr>
                  <pic:blipFill>
                    <a:blip r:embed="rId6"/>
                    <a:srcRect/>
                    <a:stretch>
                      <a:fillRect/>
                    </a:stretch>
                  </pic:blipFill>
                  <pic:spPr>
                    <a:xfrm>
                      <a:off x="0" y="0"/>
                      <a:ext cx="5647087" cy="2405063"/>
                    </a:xfrm>
                    <a:prstGeom prst="rect">
                      <a:avLst/>
                    </a:prstGeom>
                  </pic:spPr>
                </pic:pic>
              </a:graphicData>
            </a:graphic>
          </wp:inline>
        </w:drawing>
      </w:r>
    </w:p>
    <w:p w14:paraId="668E3F07">
      <w:pPr>
        <w:spacing w:after="200" w:line="360" w:lineRule="auto"/>
        <w:jc w:val="center"/>
        <w:rPr>
          <w:rFonts w:ascii="Cambria" w:hAnsi="Cambria" w:eastAsia="SimSun" w:cs="Times New Roman"/>
          <w:i w:val="0"/>
          <w:iCs w:val="0"/>
          <w:sz w:val="26"/>
        </w:rPr>
      </w:pPr>
      <w:r>
        <w:rPr>
          <w:rFonts w:ascii="Times New Roman" w:hAnsi="Times New Roman" w:eastAsia="Times New Roman" w:cs="Times New Roman"/>
          <w:i w:val="0"/>
          <w:iCs w:val="0"/>
          <w:sz w:val="22"/>
          <w:szCs w:val="22"/>
          <w:rtl w:val="0"/>
        </w:rPr>
        <w:t>Hình 2.1. SalePrice theo Neighborhood, sắp xếp theo trung vị giảm dần</w:t>
      </w:r>
    </w:p>
    <w:p w14:paraId="6D382DDB">
      <w:pPr>
        <w:spacing w:after="120" w:line="360" w:lineRule="auto"/>
        <w:jc w:val="both"/>
        <w:rPr>
          <w:rFonts w:ascii="Cambria" w:hAnsi="Cambria" w:eastAsia="SimSun" w:cs="Times New Roman"/>
          <w:i w:val="0"/>
          <w:iCs w:val="0"/>
          <w:sz w:val="26"/>
        </w:rPr>
      </w:pPr>
      <w:r>
        <w:rPr>
          <w:rFonts w:ascii="Times New Roman" w:hAnsi="Times New Roman" w:eastAsia="Times New Roman" w:cs="Times New Roman"/>
          <w:b w:val="0"/>
          <w:bCs w:val="0"/>
          <w:i w:val="0"/>
          <w:iCs w:val="0"/>
          <w:sz w:val="26"/>
          <w:szCs w:val="26"/>
          <w:rtl w:val="0"/>
        </w:rPr>
        <w:t>Giá nhà chênh lệch rõ rệt theo khu vực. Ba khu vực NridgHt, NoRidge và StoneBr có trung vị SalePrice cao nhất. Ba khu vực MeadowV, IDOTRR và BrDale có trung vị SalePrice thấp nhất. Kết quả này cho thấy Neighborhood là một biến categorical có quan hệ mạnh với biến mục tiêu.</w:t>
      </w:r>
    </w:p>
    <w:p w14:paraId="0579EA47">
      <w:pPr>
        <w:pStyle w:val="3"/>
        <w:bidi w:val="0"/>
        <w:rPr>
          <w:rFonts w:hint="default" w:ascii="Times New Roman" w:hAnsi="Times New Roman" w:cs="Times New Roman"/>
          <w:sz w:val="26"/>
          <w:szCs w:val="26"/>
        </w:rPr>
      </w:pPr>
      <w:bookmarkStart w:id="116" w:name="_Toc28224"/>
      <w:bookmarkStart w:id="117" w:name="_Toc1262"/>
      <w:bookmarkStart w:id="118" w:name="_Toc25480"/>
      <w:bookmarkStart w:id="119" w:name="_Toc30520"/>
      <w:r>
        <w:rPr>
          <w:rFonts w:hint="default" w:ascii="Times New Roman" w:hAnsi="Times New Roman" w:cs="Times New Roman"/>
          <w:sz w:val="26"/>
          <w:szCs w:val="26"/>
          <w:rtl w:val="0"/>
        </w:rPr>
        <w:t>2.3. Giá trị thiếu và trùng lặp</w:t>
      </w:r>
      <w:bookmarkEnd w:id="116"/>
      <w:bookmarkEnd w:id="117"/>
      <w:bookmarkEnd w:id="118"/>
      <w:bookmarkEnd w:id="119"/>
    </w:p>
    <w:p w14:paraId="394980CC">
      <w:pPr>
        <w:spacing w:after="120" w:line="360" w:lineRule="auto"/>
        <w:jc w:val="both"/>
        <w:rPr>
          <w:rFonts w:ascii="Cambria" w:hAnsi="Cambria" w:eastAsia="SimSun" w:cs="Times New Roman"/>
          <w:i w:val="0"/>
          <w:iCs w:val="0"/>
          <w:sz w:val="26"/>
        </w:rPr>
      </w:pPr>
      <w:r>
        <w:rPr>
          <w:rFonts w:ascii="Times New Roman" w:hAnsi="Times New Roman" w:eastAsia="Times New Roman" w:cs="Times New Roman"/>
          <w:b w:val="0"/>
          <w:bCs w:val="0"/>
          <w:i w:val="0"/>
          <w:iCs w:val="0"/>
          <w:sz w:val="26"/>
          <w:szCs w:val="26"/>
          <w:rtl w:val="0"/>
        </w:rPr>
        <w:t>Có 19 trên 80 biến giải thích tồn tại giá trị thiếu. Bảng 2.2 liệt kê 7 biến có tỷ lệ giá trị thiếu cao nhất. Biến PoolQC thiếu nhiều nhất với tỷ lệ 99,52%. Biến MiscFeature đứng thứ hai với tỷ lệ 96,30%. Biến Alley đứng thứ ba với tỷ lệ 93,77%. Biến Fence đứng thứ tư với tỷ lệ 80,75%. Biến MasVnrType đứng thứ năm với tỷ lệ 59,73%. Các tỷ lệ này chủ yếu phản ánh việc căn nhà không sở hữu đặc điểm đó, ví dụ không có hồ bơi hoặc không có hàng rào, chứ không phải lỗi thu thập dữ liệu.</w:t>
      </w:r>
    </w:p>
    <w:tbl>
      <w:tblPr>
        <w:tblStyle w:val="252"/>
        <w:tblW w:w="73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500"/>
        <w:gridCol w:w="1600"/>
        <w:gridCol w:w="2200"/>
      </w:tblGrid>
      <w:tr w14:paraId="2EC3DB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D9D9D9"/>
          </w:tcPr>
          <w:p w14:paraId="7C97EFF6">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bCs/>
                <w:i w:val="0"/>
                <w:iCs w:val="0"/>
                <w:sz w:val="21"/>
                <w:szCs w:val="21"/>
                <w:rtl w:val="0"/>
              </w:rPr>
              <w:t>Biến</w:t>
            </w:r>
          </w:p>
        </w:tc>
        <w:tc>
          <w:tcPr>
            <w:shd w:val="clear" w:color="auto" w:fill="D9D9D9"/>
          </w:tcPr>
          <w:p w14:paraId="0A508C1D">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bCs/>
                <w:i w:val="0"/>
                <w:iCs w:val="0"/>
                <w:sz w:val="21"/>
                <w:szCs w:val="21"/>
                <w:rtl w:val="0"/>
              </w:rPr>
              <w:t>Số thiếu</w:t>
            </w:r>
          </w:p>
        </w:tc>
        <w:tc>
          <w:tcPr>
            <w:shd w:val="clear" w:color="auto" w:fill="D9D9D9"/>
          </w:tcPr>
          <w:p w14:paraId="38A4E77B">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bCs/>
                <w:i w:val="0"/>
                <w:iCs w:val="0"/>
                <w:sz w:val="21"/>
                <w:szCs w:val="21"/>
                <w:rtl w:val="0"/>
              </w:rPr>
              <w:t>Tỷ lệ phần trăm</w:t>
            </w:r>
          </w:p>
        </w:tc>
      </w:tr>
      <w:tr w14:paraId="2FBBF8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1EBC54AE">
            <w:pPr>
              <w:spacing w:after="120" w:line="360" w:lineRule="auto"/>
              <w:jc w:val="left"/>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PoolQC</w:t>
            </w:r>
          </w:p>
        </w:tc>
        <w:tc>
          <w:p w14:paraId="01AD4C82">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1.453</w:t>
            </w:r>
          </w:p>
        </w:tc>
        <w:tc>
          <w:p w14:paraId="5C924202">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99,52</w:t>
            </w:r>
          </w:p>
        </w:tc>
      </w:tr>
      <w:tr w14:paraId="61EB41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5FFBF581">
            <w:pPr>
              <w:spacing w:after="120" w:line="360" w:lineRule="auto"/>
              <w:jc w:val="left"/>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MiscFeature</w:t>
            </w:r>
          </w:p>
        </w:tc>
        <w:tc>
          <w:p w14:paraId="15592AFF">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1.406</w:t>
            </w:r>
          </w:p>
        </w:tc>
        <w:tc>
          <w:p w14:paraId="71ED2A33">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96,30</w:t>
            </w:r>
          </w:p>
        </w:tc>
      </w:tr>
      <w:tr w14:paraId="39A798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D92EBA2">
            <w:pPr>
              <w:spacing w:after="120" w:line="360" w:lineRule="auto"/>
              <w:jc w:val="left"/>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Alley</w:t>
            </w:r>
          </w:p>
        </w:tc>
        <w:tc>
          <w:p w14:paraId="55C1C243">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1.369</w:t>
            </w:r>
          </w:p>
        </w:tc>
        <w:tc>
          <w:p w14:paraId="5FD91D05">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93,77</w:t>
            </w:r>
          </w:p>
        </w:tc>
      </w:tr>
      <w:tr w14:paraId="49B29C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13FD4C9D">
            <w:pPr>
              <w:spacing w:after="120" w:line="360" w:lineRule="auto"/>
              <w:jc w:val="left"/>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Fence</w:t>
            </w:r>
          </w:p>
        </w:tc>
        <w:tc>
          <w:p w14:paraId="434B23C6">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1.179</w:t>
            </w:r>
          </w:p>
        </w:tc>
        <w:tc>
          <w:p w14:paraId="5571C85C">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80,75</w:t>
            </w:r>
          </w:p>
        </w:tc>
      </w:tr>
      <w:tr w14:paraId="62DDA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1D725FF9">
            <w:pPr>
              <w:spacing w:after="120" w:line="360" w:lineRule="auto"/>
              <w:jc w:val="left"/>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MasVnrType</w:t>
            </w:r>
          </w:p>
        </w:tc>
        <w:tc>
          <w:p w14:paraId="4C97F266">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872</w:t>
            </w:r>
          </w:p>
        </w:tc>
        <w:tc>
          <w:p w14:paraId="3CA2CBEA">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59,73</w:t>
            </w:r>
          </w:p>
        </w:tc>
      </w:tr>
      <w:tr w14:paraId="189DD1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1FF689E7">
            <w:pPr>
              <w:spacing w:after="120" w:line="360" w:lineRule="auto"/>
              <w:jc w:val="left"/>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FireplaceQu</w:t>
            </w:r>
          </w:p>
        </w:tc>
        <w:tc>
          <w:p w14:paraId="01CF475A">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690</w:t>
            </w:r>
          </w:p>
        </w:tc>
        <w:tc>
          <w:p w14:paraId="00F5A05D">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47,26</w:t>
            </w:r>
          </w:p>
        </w:tc>
      </w:tr>
      <w:tr w14:paraId="1459D1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4174A17B">
            <w:pPr>
              <w:spacing w:after="120" w:line="360" w:lineRule="auto"/>
              <w:jc w:val="left"/>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LotFrontage</w:t>
            </w:r>
          </w:p>
        </w:tc>
        <w:tc>
          <w:p w14:paraId="6196B078">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259</w:t>
            </w:r>
          </w:p>
        </w:tc>
        <w:tc>
          <w:p w14:paraId="3DAB8776">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17,74</w:t>
            </w:r>
          </w:p>
        </w:tc>
      </w:tr>
    </w:tbl>
    <w:p w14:paraId="4925C268">
      <w:pPr>
        <w:spacing w:after="200" w:line="360" w:lineRule="auto"/>
        <w:jc w:val="center"/>
        <w:rPr>
          <w:rFonts w:ascii="Cambria" w:hAnsi="Cambria" w:eastAsia="SimSun" w:cs="Times New Roman"/>
          <w:i w:val="0"/>
          <w:iCs w:val="0"/>
          <w:sz w:val="26"/>
        </w:rPr>
      </w:pPr>
      <w:r>
        <w:rPr>
          <w:rFonts w:ascii="Times New Roman" w:hAnsi="Times New Roman" w:eastAsia="Times New Roman" w:cs="Times New Roman"/>
          <w:i w:val="0"/>
          <w:iCs w:val="0"/>
          <w:sz w:val="22"/>
          <w:szCs w:val="22"/>
          <w:rtl w:val="0"/>
        </w:rPr>
        <w:t>Bảng 2.2. Top 7 biến có tỷ lệ giá trị thiếu cao nhất</w:t>
      </w:r>
    </w:p>
    <w:p w14:paraId="1CFA73B2">
      <w:pPr>
        <w:spacing w:before="100" w:after="40" w:line="360" w:lineRule="auto"/>
        <w:jc w:val="center"/>
        <w:rPr>
          <w:rFonts w:ascii="Cambria" w:hAnsi="Cambria" w:eastAsia="SimSun" w:cs="Times New Roman"/>
          <w:i w:val="0"/>
          <w:iCs w:val="0"/>
          <w:sz w:val="26"/>
        </w:rPr>
      </w:pPr>
      <w:r>
        <w:rPr>
          <w:rFonts w:ascii="Cambria" w:hAnsi="Cambria" w:eastAsia="SimSun" w:cs="Times New Roman"/>
          <w:i w:val="0"/>
          <w:iCs w:val="0"/>
          <w:sz w:val="26"/>
        </w:rPr>
        <w:drawing>
          <wp:inline distT="0" distB="0" distL="0" distR="0">
            <wp:extent cx="4103370" cy="3829685"/>
            <wp:effectExtent l="0" t="0" r="11430" b="5715"/>
            <wp:docPr id="17" name="image3.png"/>
            <wp:cNvGraphicFramePr/>
            <a:graphic xmlns:a="http://schemas.openxmlformats.org/drawingml/2006/main">
              <a:graphicData uri="http://schemas.openxmlformats.org/drawingml/2006/picture">
                <pic:pic xmlns:pic="http://schemas.openxmlformats.org/drawingml/2006/picture">
                  <pic:nvPicPr>
                    <pic:cNvPr id="17" name="image3.png"/>
                    <pic:cNvPicPr preferRelativeResize="0"/>
                  </pic:nvPicPr>
                  <pic:blipFill>
                    <a:blip r:embed="rId7"/>
                    <a:srcRect/>
                    <a:stretch>
                      <a:fillRect/>
                    </a:stretch>
                  </pic:blipFill>
                  <pic:spPr>
                    <a:xfrm>
                      <a:off x="0" y="0"/>
                      <a:ext cx="4103370" cy="3829685"/>
                    </a:xfrm>
                    <a:prstGeom prst="rect">
                      <a:avLst/>
                    </a:prstGeom>
                  </pic:spPr>
                </pic:pic>
              </a:graphicData>
            </a:graphic>
          </wp:inline>
        </w:drawing>
      </w:r>
    </w:p>
    <w:p w14:paraId="720D4BA7">
      <w:pPr>
        <w:spacing w:after="200" w:line="360" w:lineRule="auto"/>
        <w:jc w:val="center"/>
        <w:rPr>
          <w:rFonts w:ascii="Cambria" w:hAnsi="Cambria" w:eastAsia="SimSun" w:cs="Times New Roman"/>
          <w:i w:val="0"/>
          <w:iCs w:val="0"/>
          <w:sz w:val="26"/>
        </w:rPr>
      </w:pPr>
      <w:r>
        <w:rPr>
          <w:rFonts w:ascii="Times New Roman" w:hAnsi="Times New Roman" w:eastAsia="Times New Roman" w:cs="Times New Roman"/>
          <w:i w:val="0"/>
          <w:iCs w:val="0"/>
          <w:sz w:val="22"/>
          <w:szCs w:val="22"/>
          <w:rtl w:val="0"/>
        </w:rPr>
        <w:t>Hình 2.2. Ma trận trực quan hoá vị trí giá trị thiếu trên tập train</w:t>
      </w:r>
    </w:p>
    <w:p w14:paraId="4822162F">
      <w:pPr>
        <w:spacing w:after="120" w:line="360" w:lineRule="auto"/>
        <w:jc w:val="both"/>
        <w:rPr>
          <w:rFonts w:ascii="Cambria" w:hAnsi="Cambria" w:eastAsia="SimSun" w:cs="Times New Roman"/>
          <w:i w:val="0"/>
          <w:iCs w:val="0"/>
          <w:sz w:val="26"/>
        </w:rPr>
      </w:pPr>
      <w:r>
        <w:rPr>
          <w:rFonts w:ascii="Times New Roman" w:hAnsi="Times New Roman" w:eastAsia="Times New Roman" w:cs="Times New Roman"/>
          <w:b w:val="0"/>
          <w:bCs w:val="0"/>
          <w:i w:val="0"/>
          <w:iCs w:val="0"/>
          <w:sz w:val="26"/>
          <w:szCs w:val="26"/>
          <w:rtl w:val="0"/>
        </w:rPr>
        <w:t>Nhóm biến liên quan đến gara, gồm GarageType, GarageYrBlt, GarageFinish, GarageQual và GarageCond, đều thiếu đúng 81 dòng, tương đương tỷ lệ 5,55%. Nhóm biến liên quan đến tầng hầm, gồm BsmtQual, BsmtCond và BsmtFinType1, đều thiếu đúng 37 dòng, tương đương tỷ lệ 2,53%. Sự trùng khớp số dòng thiếu trong từng nhóm cho thấy các giá trị thiếu này mang tính hệ thống, tức căn nhà không có gara hoặc không có tầng hầm, nên cần được thay thế bằng nhãn None thay vì loại bỏ dòng dữ liệu.</w:t>
      </w:r>
    </w:p>
    <w:p w14:paraId="18A702EC">
      <w:pPr>
        <w:spacing w:after="120" w:line="360" w:lineRule="auto"/>
        <w:jc w:val="both"/>
        <w:rPr>
          <w:rFonts w:ascii="Times New Roman" w:hAnsi="Times New Roman" w:eastAsia="Times New Roman" w:cs="Times New Roman"/>
          <w:b w:val="0"/>
          <w:bCs w:val="0"/>
          <w:i w:val="0"/>
          <w:iCs w:val="0"/>
          <w:sz w:val="26"/>
          <w:szCs w:val="26"/>
          <w:rtl w:val="0"/>
        </w:rPr>
      </w:pPr>
      <w:r>
        <w:rPr>
          <w:rFonts w:ascii="Times New Roman" w:hAnsi="Times New Roman" w:eastAsia="Times New Roman" w:cs="Times New Roman"/>
          <w:b w:val="0"/>
          <w:bCs w:val="0"/>
          <w:i w:val="0"/>
          <w:iCs w:val="0"/>
          <w:sz w:val="26"/>
          <w:szCs w:val="26"/>
          <w:rtl w:val="0"/>
        </w:rPr>
        <w:t>Kiểm tra trùng lặp trên tập train cho thấy không có dòng nào trùng lặp hoàn toàn, và không có Id nào bị trùng.</w:t>
      </w:r>
    </w:p>
    <w:p w14:paraId="0AA9CBEB">
      <w:pPr>
        <w:pStyle w:val="3"/>
        <w:bidi w:val="0"/>
        <w:rPr>
          <w:rFonts w:hint="default" w:ascii="Times New Roman" w:hAnsi="Times New Roman" w:cs="Times New Roman"/>
          <w:sz w:val="26"/>
          <w:szCs w:val="26"/>
        </w:rPr>
      </w:pPr>
      <w:bookmarkStart w:id="120" w:name="_Toc4109"/>
      <w:bookmarkStart w:id="121" w:name="_Toc3209"/>
      <w:bookmarkStart w:id="122" w:name="_Toc20859"/>
      <w:bookmarkStart w:id="123" w:name="_Toc1973"/>
      <w:r>
        <w:rPr>
          <w:rFonts w:hint="default" w:ascii="Times New Roman" w:hAnsi="Times New Roman" w:cs="Times New Roman"/>
          <w:sz w:val="26"/>
          <w:szCs w:val="26"/>
          <w:rtl w:val="0"/>
        </w:rPr>
        <w:t>2.4. Tương quan và đa cộng tuyến</w:t>
      </w:r>
      <w:bookmarkEnd w:id="120"/>
      <w:bookmarkEnd w:id="121"/>
      <w:bookmarkEnd w:id="122"/>
      <w:bookmarkEnd w:id="123"/>
    </w:p>
    <w:p w14:paraId="292F861C">
      <w:pPr>
        <w:spacing w:after="120" w:line="360" w:lineRule="auto"/>
        <w:jc w:val="both"/>
        <w:rPr>
          <w:rFonts w:ascii="Cambria" w:hAnsi="Cambria" w:eastAsia="SimSun" w:cs="Times New Roman"/>
          <w:i w:val="0"/>
          <w:iCs w:val="0"/>
          <w:sz w:val="26"/>
        </w:rPr>
      </w:pPr>
      <w:r>
        <w:rPr>
          <w:rFonts w:ascii="Times New Roman" w:hAnsi="Times New Roman" w:eastAsia="Times New Roman" w:cs="Times New Roman"/>
          <w:b w:val="0"/>
          <w:bCs w:val="0"/>
          <w:i w:val="0"/>
          <w:iCs w:val="0"/>
          <w:sz w:val="26"/>
          <w:szCs w:val="26"/>
          <w:rtl w:val="0"/>
        </w:rPr>
        <w:t>Bảng 2.3 trình bày 5 biến numeric có hệ số tương quan dương mạnh nhất với SalePrice. Biến OverallQual đứng đầu với hệ số tương quan bằng 0,79. Biến GrLivArea đứng thứ hai với hệ số tương quan bằng 0,71. Ba biến tiếp theo là GarageCars, GarageArea và TotalBsmtSF với hệ số tương quan lần lượt bằng 0,64, 0,62 và 0,61.</w:t>
      </w:r>
    </w:p>
    <w:tbl>
      <w:tblPr>
        <w:tblStyle w:val="253"/>
        <w:tblW w:w="60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000"/>
        <w:gridCol w:w="3000"/>
      </w:tblGrid>
      <w:tr w14:paraId="45DAFD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D9D9D9"/>
          </w:tcPr>
          <w:p w14:paraId="13BBBFB9">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bCs/>
                <w:i w:val="0"/>
                <w:iCs w:val="0"/>
                <w:sz w:val="21"/>
                <w:szCs w:val="21"/>
                <w:rtl w:val="0"/>
              </w:rPr>
              <w:t>Biến</w:t>
            </w:r>
          </w:p>
        </w:tc>
        <w:tc>
          <w:tcPr>
            <w:shd w:val="clear" w:color="auto" w:fill="D9D9D9"/>
          </w:tcPr>
          <w:p w14:paraId="145CB57A">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bCs/>
                <w:i w:val="0"/>
                <w:iCs w:val="0"/>
                <w:sz w:val="21"/>
                <w:szCs w:val="21"/>
                <w:rtl w:val="0"/>
              </w:rPr>
              <w:t>Hệ số tương quan với SalePrice</w:t>
            </w:r>
          </w:p>
        </w:tc>
      </w:tr>
      <w:tr w14:paraId="4EDDC5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5104F76E">
            <w:pPr>
              <w:spacing w:after="120" w:line="360" w:lineRule="auto"/>
              <w:jc w:val="left"/>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OverallQual</w:t>
            </w:r>
          </w:p>
        </w:tc>
        <w:tc>
          <w:p w14:paraId="1958DF5C">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0,79</w:t>
            </w:r>
          </w:p>
        </w:tc>
      </w:tr>
      <w:tr w14:paraId="0F5D9E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516F7A03">
            <w:pPr>
              <w:spacing w:after="120" w:line="360" w:lineRule="auto"/>
              <w:jc w:val="left"/>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GrLivArea</w:t>
            </w:r>
          </w:p>
        </w:tc>
        <w:tc>
          <w:p w14:paraId="5D0245FB">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0,71</w:t>
            </w:r>
          </w:p>
        </w:tc>
      </w:tr>
      <w:tr w14:paraId="5C467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2830C4C5">
            <w:pPr>
              <w:spacing w:after="120" w:line="360" w:lineRule="auto"/>
              <w:jc w:val="left"/>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GarageCars</w:t>
            </w:r>
          </w:p>
        </w:tc>
        <w:tc>
          <w:p w14:paraId="5C29DBEA">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0,64</w:t>
            </w:r>
          </w:p>
        </w:tc>
      </w:tr>
      <w:tr w14:paraId="059CF4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2E62CA9C">
            <w:pPr>
              <w:spacing w:after="120" w:line="360" w:lineRule="auto"/>
              <w:jc w:val="left"/>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GarageArea</w:t>
            </w:r>
          </w:p>
        </w:tc>
        <w:tc>
          <w:p w14:paraId="7DBA2284">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0,62</w:t>
            </w:r>
          </w:p>
        </w:tc>
      </w:tr>
      <w:tr w14:paraId="7D7157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737FD11B">
            <w:pPr>
              <w:spacing w:after="120" w:line="360" w:lineRule="auto"/>
              <w:jc w:val="left"/>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TotalBsmtSF</w:t>
            </w:r>
          </w:p>
        </w:tc>
        <w:tc>
          <w:p w14:paraId="083B7C54">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0,61</w:t>
            </w:r>
          </w:p>
        </w:tc>
      </w:tr>
    </w:tbl>
    <w:p w14:paraId="40F6FD65">
      <w:pPr>
        <w:spacing w:after="200" w:line="360" w:lineRule="auto"/>
        <w:jc w:val="center"/>
        <w:rPr>
          <w:rFonts w:ascii="Cambria" w:hAnsi="Cambria" w:eastAsia="SimSun" w:cs="Times New Roman"/>
          <w:i w:val="0"/>
          <w:iCs w:val="0"/>
          <w:sz w:val="26"/>
        </w:rPr>
      </w:pPr>
      <w:r>
        <w:rPr>
          <w:rFonts w:ascii="Times New Roman" w:hAnsi="Times New Roman" w:eastAsia="Times New Roman" w:cs="Times New Roman"/>
          <w:i w:val="0"/>
          <w:iCs w:val="0"/>
          <w:sz w:val="22"/>
          <w:szCs w:val="22"/>
          <w:rtl w:val="0"/>
        </w:rPr>
        <w:t>Bảng 2.3. 5 biến numeric có hệ số tương quan dương cao nhất với SalePrice</w:t>
      </w:r>
    </w:p>
    <w:p w14:paraId="0D0ED379">
      <w:pPr>
        <w:spacing w:after="120" w:line="360" w:lineRule="auto"/>
        <w:jc w:val="both"/>
        <w:rPr>
          <w:rFonts w:ascii="Cambria" w:hAnsi="Cambria" w:eastAsia="SimSun" w:cs="Times New Roman"/>
          <w:i w:val="0"/>
          <w:iCs w:val="0"/>
          <w:sz w:val="26"/>
        </w:rPr>
      </w:pPr>
      <w:r>
        <w:rPr>
          <w:rFonts w:ascii="Times New Roman" w:hAnsi="Times New Roman" w:eastAsia="Times New Roman" w:cs="Times New Roman"/>
          <w:b w:val="0"/>
          <w:bCs w:val="0"/>
          <w:i w:val="0"/>
          <w:iCs w:val="0"/>
          <w:sz w:val="26"/>
          <w:szCs w:val="26"/>
          <w:rtl w:val="0"/>
        </w:rPr>
        <w:t>Ngược lại, phần lớn các biến còn lại có tương quan tuyến tính đơn biến yếu hoặc gần bằng 0 với biến mục tiêu. Hai biến có hệ số tương quan âm thấp nhất là KitchenAbvGr với hệ số tương quan bằng âm 0,14, và EnclosedPorch với hệ số tương quan bằng âm 0,13.</w:t>
      </w:r>
    </w:p>
    <w:p w14:paraId="0234B1AF">
      <w:pPr>
        <w:spacing w:before="100" w:after="40" w:line="360" w:lineRule="auto"/>
        <w:jc w:val="center"/>
        <w:rPr>
          <w:rFonts w:ascii="Cambria" w:hAnsi="Cambria" w:eastAsia="SimSun" w:cs="Times New Roman"/>
          <w:i/>
          <w:iCs/>
          <w:sz w:val="26"/>
        </w:rPr>
      </w:pPr>
      <w:r>
        <w:rPr>
          <w:rFonts w:ascii="Cambria" w:hAnsi="Cambria" w:eastAsia="SimSun" w:cs="Times New Roman"/>
          <w:i w:val="0"/>
          <w:iCs w:val="0"/>
          <w:sz w:val="26"/>
        </w:rPr>
        <w:drawing>
          <wp:inline distT="0" distB="0" distL="0" distR="0">
            <wp:extent cx="3321685" cy="2674620"/>
            <wp:effectExtent l="0" t="0" r="5715" b="5080"/>
            <wp:docPr id="18" name="image2.png"/>
            <wp:cNvGraphicFramePr/>
            <a:graphic xmlns:a="http://schemas.openxmlformats.org/drawingml/2006/main">
              <a:graphicData uri="http://schemas.openxmlformats.org/drawingml/2006/picture">
                <pic:pic xmlns:pic="http://schemas.openxmlformats.org/drawingml/2006/picture">
                  <pic:nvPicPr>
                    <pic:cNvPr id="18" name="image2.png"/>
                    <pic:cNvPicPr preferRelativeResize="0"/>
                  </pic:nvPicPr>
                  <pic:blipFill>
                    <a:blip r:embed="rId8"/>
                    <a:srcRect/>
                    <a:stretch>
                      <a:fillRect/>
                    </a:stretch>
                  </pic:blipFill>
                  <pic:spPr>
                    <a:xfrm>
                      <a:off x="0" y="0"/>
                      <a:ext cx="3321685" cy="2674620"/>
                    </a:xfrm>
                    <a:prstGeom prst="rect">
                      <a:avLst/>
                    </a:prstGeom>
                  </pic:spPr>
                </pic:pic>
              </a:graphicData>
            </a:graphic>
          </wp:inline>
        </w:drawing>
      </w:r>
    </w:p>
    <w:p w14:paraId="2C846E1C">
      <w:pPr>
        <w:spacing w:after="200" w:line="360" w:lineRule="auto"/>
        <w:jc w:val="center"/>
        <w:rPr>
          <w:rFonts w:ascii="Cambria" w:hAnsi="Cambria" w:eastAsia="SimSun" w:cs="Times New Roman"/>
          <w:i w:val="0"/>
          <w:iCs w:val="0"/>
          <w:sz w:val="26"/>
        </w:rPr>
      </w:pPr>
      <w:r>
        <w:rPr>
          <w:rFonts w:ascii="Times New Roman" w:hAnsi="Times New Roman" w:eastAsia="Times New Roman" w:cs="Times New Roman"/>
          <w:i w:val="0"/>
          <w:iCs w:val="0"/>
          <w:sz w:val="22"/>
          <w:szCs w:val="22"/>
          <w:rtl w:val="0"/>
        </w:rPr>
        <w:t>Hình 2.3. Ma trận tương quan giữa các biến có trị tuyệt đối hệ số tương quan với SalePrice lớn hơn 0,4</w:t>
      </w:r>
    </w:p>
    <w:p w14:paraId="13F371D3">
      <w:pPr>
        <w:spacing w:after="120" w:line="360" w:lineRule="auto"/>
        <w:jc w:val="both"/>
        <w:rPr>
          <w:rFonts w:ascii="Cambria" w:hAnsi="Cambria" w:eastAsia="SimSun" w:cs="Times New Roman"/>
          <w:i w:val="0"/>
          <w:iCs w:val="0"/>
          <w:sz w:val="26"/>
        </w:rPr>
      </w:pPr>
      <w:r>
        <w:rPr>
          <w:rFonts w:ascii="Times New Roman" w:hAnsi="Times New Roman" w:eastAsia="Times New Roman" w:cs="Times New Roman"/>
          <w:b w:val="0"/>
          <w:bCs w:val="0"/>
          <w:i w:val="0"/>
          <w:iCs w:val="0"/>
          <w:sz w:val="26"/>
          <w:szCs w:val="26"/>
          <w:rtl w:val="0"/>
        </w:rPr>
        <w:t>Bảng 2.4 trình bày kết quả kiểm tra đa cộng tuyến giữa các cặp biến numeric có hệ số tương quan từ 0,8 trở lên. Kết quả phát hiện 4 cặp biến trùng lặp thông tin đáng kể.</w:t>
      </w:r>
    </w:p>
    <w:tbl>
      <w:tblPr>
        <w:tblStyle w:val="254"/>
        <w:tblW w:w="7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500"/>
        <w:gridCol w:w="2500"/>
        <w:gridCol w:w="2500"/>
      </w:tblGrid>
      <w:tr w14:paraId="5E7780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D9D9D9"/>
          </w:tcPr>
          <w:p w14:paraId="470C31F7">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bCs/>
                <w:i w:val="0"/>
                <w:iCs w:val="0"/>
                <w:sz w:val="21"/>
                <w:szCs w:val="21"/>
                <w:rtl w:val="0"/>
              </w:rPr>
              <w:t>Biến thứ nhất</w:t>
            </w:r>
          </w:p>
        </w:tc>
        <w:tc>
          <w:tcPr>
            <w:shd w:val="clear" w:color="auto" w:fill="D9D9D9"/>
          </w:tcPr>
          <w:p w14:paraId="4FEC30A5">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bCs/>
                <w:i w:val="0"/>
                <w:iCs w:val="0"/>
                <w:sz w:val="21"/>
                <w:szCs w:val="21"/>
                <w:rtl w:val="0"/>
              </w:rPr>
              <w:t>Biến thứ hai</w:t>
            </w:r>
          </w:p>
        </w:tc>
        <w:tc>
          <w:tcPr>
            <w:shd w:val="clear" w:color="auto" w:fill="D9D9D9"/>
          </w:tcPr>
          <w:p w14:paraId="2C6A0495">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bCs/>
                <w:i w:val="0"/>
                <w:iCs w:val="0"/>
                <w:sz w:val="21"/>
                <w:szCs w:val="21"/>
                <w:rtl w:val="0"/>
              </w:rPr>
              <w:t>Hệ số tương quan</w:t>
            </w:r>
          </w:p>
        </w:tc>
      </w:tr>
      <w:tr w14:paraId="42DF8C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2233C4F0">
            <w:pPr>
              <w:spacing w:after="120" w:line="360" w:lineRule="auto"/>
              <w:jc w:val="left"/>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GarageCars</w:t>
            </w:r>
          </w:p>
        </w:tc>
        <w:tc>
          <w:p w14:paraId="34091859">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GarageArea</w:t>
            </w:r>
          </w:p>
        </w:tc>
        <w:tc>
          <w:p w14:paraId="3289F80E">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0,88</w:t>
            </w:r>
          </w:p>
        </w:tc>
      </w:tr>
      <w:tr w14:paraId="4C1A09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4CDDD815">
            <w:pPr>
              <w:spacing w:after="120" w:line="360" w:lineRule="auto"/>
              <w:jc w:val="left"/>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YearBuilt</w:t>
            </w:r>
          </w:p>
        </w:tc>
        <w:tc>
          <w:p w14:paraId="2002E0AA">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GarageYrBlt</w:t>
            </w:r>
          </w:p>
        </w:tc>
        <w:tc>
          <w:p w14:paraId="75827E63">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0,83</w:t>
            </w:r>
          </w:p>
        </w:tc>
      </w:tr>
      <w:tr w14:paraId="0EBD10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51BB615B">
            <w:pPr>
              <w:spacing w:after="120" w:line="360" w:lineRule="auto"/>
              <w:jc w:val="left"/>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GrLivArea</w:t>
            </w:r>
          </w:p>
        </w:tc>
        <w:tc>
          <w:p w14:paraId="737BB147">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TotRmsAbvGrd</w:t>
            </w:r>
          </w:p>
        </w:tc>
        <w:tc>
          <w:p w14:paraId="3C9DFD63">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0,83</w:t>
            </w:r>
          </w:p>
        </w:tc>
      </w:tr>
      <w:tr w14:paraId="441BD5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68CD31B0">
            <w:pPr>
              <w:spacing w:after="120" w:line="360" w:lineRule="auto"/>
              <w:jc w:val="left"/>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TotalBsmtSF</w:t>
            </w:r>
          </w:p>
        </w:tc>
        <w:tc>
          <w:p w14:paraId="11E69C34">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1stFlrSF</w:t>
            </w:r>
          </w:p>
        </w:tc>
        <w:tc>
          <w:p w14:paraId="7B50C5F2">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0,82</w:t>
            </w:r>
          </w:p>
        </w:tc>
      </w:tr>
    </w:tbl>
    <w:p w14:paraId="67B0F8E7">
      <w:pPr>
        <w:spacing w:after="200" w:line="360" w:lineRule="auto"/>
        <w:jc w:val="center"/>
        <w:rPr>
          <w:rFonts w:ascii="Cambria" w:hAnsi="Cambria" w:eastAsia="SimSun" w:cs="Times New Roman"/>
          <w:i w:val="0"/>
          <w:iCs w:val="0"/>
          <w:sz w:val="26"/>
        </w:rPr>
      </w:pPr>
      <w:r>
        <w:rPr>
          <w:rFonts w:ascii="Times New Roman" w:hAnsi="Times New Roman" w:eastAsia="Times New Roman" w:cs="Times New Roman"/>
          <w:i w:val="0"/>
          <w:iCs w:val="0"/>
          <w:sz w:val="22"/>
          <w:szCs w:val="22"/>
          <w:rtl w:val="0"/>
        </w:rPr>
        <w:t>Bảng 2.4. Các cặp biến có hệ số tương quan từ 0,8 trở lên</w:t>
      </w:r>
    </w:p>
    <w:p w14:paraId="0D155BEA">
      <w:pPr>
        <w:spacing w:after="120" w:line="360" w:lineRule="auto"/>
        <w:jc w:val="both"/>
        <w:rPr>
          <w:rFonts w:ascii="Cambria" w:hAnsi="Cambria" w:eastAsia="SimSun" w:cs="Times New Roman"/>
          <w:i w:val="0"/>
          <w:iCs w:val="0"/>
          <w:sz w:val="26"/>
        </w:rPr>
      </w:pPr>
      <w:r>
        <w:rPr>
          <w:rFonts w:ascii="Times New Roman" w:hAnsi="Times New Roman" w:eastAsia="Times New Roman" w:cs="Times New Roman"/>
          <w:b w:val="0"/>
          <w:bCs w:val="0"/>
          <w:i w:val="0"/>
          <w:iCs w:val="0"/>
          <w:sz w:val="26"/>
          <w:szCs w:val="26"/>
          <w:rtl w:val="0"/>
        </w:rPr>
        <w:t>Đây là các cặp biến cần cân nhắc chỉ giữ lại một biến đại diện, hoặc áp dụng kỹ thuật giảm chiều, khi xây dựng mô hình ở chương sau.</w:t>
      </w:r>
    </w:p>
    <w:p w14:paraId="50709D4F">
      <w:pPr>
        <w:pStyle w:val="3"/>
        <w:bidi w:val="0"/>
        <w:rPr>
          <w:rFonts w:hint="default" w:ascii="Times New Roman" w:hAnsi="Times New Roman" w:cs="Times New Roman"/>
          <w:sz w:val="26"/>
          <w:szCs w:val="26"/>
        </w:rPr>
      </w:pPr>
      <w:bookmarkStart w:id="124" w:name="_Toc21635"/>
      <w:bookmarkStart w:id="125" w:name="_Toc13772"/>
      <w:bookmarkStart w:id="126" w:name="_Toc19581"/>
      <w:bookmarkStart w:id="127" w:name="_Toc14191"/>
      <w:r>
        <w:rPr>
          <w:rFonts w:hint="default" w:ascii="Times New Roman" w:hAnsi="Times New Roman" w:cs="Times New Roman"/>
          <w:sz w:val="26"/>
          <w:szCs w:val="26"/>
          <w:rtl w:val="0"/>
        </w:rPr>
        <w:t>2.5. Phát hiện ngoại lệ</w:t>
      </w:r>
      <w:bookmarkEnd w:id="124"/>
      <w:bookmarkEnd w:id="125"/>
      <w:bookmarkEnd w:id="126"/>
      <w:bookmarkEnd w:id="127"/>
    </w:p>
    <w:p w14:paraId="1D2AEFCE">
      <w:pPr>
        <w:spacing w:after="120" w:line="360" w:lineRule="auto"/>
        <w:jc w:val="both"/>
        <w:rPr>
          <w:rFonts w:ascii="Cambria" w:hAnsi="Cambria" w:eastAsia="SimSun" w:cs="Times New Roman"/>
          <w:i w:val="0"/>
          <w:iCs w:val="0"/>
          <w:sz w:val="26"/>
        </w:rPr>
      </w:pPr>
      <w:r>
        <w:rPr>
          <w:rFonts w:ascii="Times New Roman" w:hAnsi="Times New Roman" w:eastAsia="Times New Roman" w:cs="Times New Roman"/>
          <w:b w:val="0"/>
          <w:bCs w:val="0"/>
          <w:i w:val="0"/>
          <w:iCs w:val="0"/>
          <w:sz w:val="26"/>
          <w:szCs w:val="26"/>
          <w:rtl w:val="0"/>
        </w:rPr>
        <w:t>Phương pháp khoảng tứ phân vị, gọi tắt là IQR, được áp dụng cho toàn bộ 35 biến numeric. Kết quả cho thấy nhiều biến diện tích phụ, ví dụ EnclosedPorch, BsmtFinSF2 và ScreenPorch, có số lượng giá trị vượt ngưỡng IQR khá cao. Tuy nhiên đây là đặc trưng tự nhiên của dữ liệu, do phần lớn căn nhà có giá trị bằng 0 ở các hạng mục này, chứ không phải sai số đo lường.</w:t>
      </w:r>
    </w:p>
    <w:p w14:paraId="65AFC75D">
      <w:pPr>
        <w:spacing w:before="100" w:after="40" w:line="360" w:lineRule="auto"/>
        <w:jc w:val="center"/>
        <w:rPr>
          <w:rFonts w:ascii="Cambria" w:hAnsi="Cambria" w:eastAsia="SimSun" w:cs="Times New Roman"/>
          <w:i w:val="0"/>
          <w:iCs w:val="0"/>
          <w:sz w:val="26"/>
        </w:rPr>
      </w:pPr>
      <w:r>
        <w:rPr>
          <w:rFonts w:ascii="Cambria" w:hAnsi="Cambria" w:eastAsia="SimSun" w:cs="Times New Roman"/>
          <w:i w:val="0"/>
          <w:iCs w:val="0"/>
          <w:sz w:val="26"/>
        </w:rPr>
        <w:drawing>
          <wp:inline distT="0" distB="0" distL="0" distR="0">
            <wp:extent cx="5603240" cy="2006600"/>
            <wp:effectExtent l="0" t="0" r="10160" b="0"/>
            <wp:docPr id="19" name="image5.png"/>
            <wp:cNvGraphicFramePr/>
            <a:graphic xmlns:a="http://schemas.openxmlformats.org/drawingml/2006/main">
              <a:graphicData uri="http://schemas.openxmlformats.org/drawingml/2006/picture">
                <pic:pic xmlns:pic="http://schemas.openxmlformats.org/drawingml/2006/picture">
                  <pic:nvPicPr>
                    <pic:cNvPr id="19" name="image5.png"/>
                    <pic:cNvPicPr preferRelativeResize="0"/>
                  </pic:nvPicPr>
                  <pic:blipFill>
                    <a:blip r:embed="rId9"/>
                    <a:srcRect/>
                    <a:stretch>
                      <a:fillRect/>
                    </a:stretch>
                  </pic:blipFill>
                  <pic:spPr>
                    <a:xfrm>
                      <a:off x="0" y="0"/>
                      <a:ext cx="5603240" cy="2006600"/>
                    </a:xfrm>
                    <a:prstGeom prst="rect">
                      <a:avLst/>
                    </a:prstGeom>
                  </pic:spPr>
                </pic:pic>
              </a:graphicData>
            </a:graphic>
          </wp:inline>
        </w:drawing>
      </w:r>
    </w:p>
    <w:p w14:paraId="273CFAEA">
      <w:pPr>
        <w:spacing w:after="200" w:line="360" w:lineRule="auto"/>
        <w:jc w:val="center"/>
        <w:rPr>
          <w:rFonts w:ascii="Cambria" w:hAnsi="Cambria" w:eastAsia="SimSun" w:cs="Times New Roman"/>
          <w:i w:val="0"/>
          <w:iCs w:val="0"/>
          <w:sz w:val="26"/>
        </w:rPr>
      </w:pPr>
      <w:r>
        <w:rPr>
          <w:rFonts w:ascii="Times New Roman" w:hAnsi="Times New Roman" w:eastAsia="Times New Roman" w:cs="Times New Roman"/>
          <w:i w:val="0"/>
          <w:iCs w:val="0"/>
          <w:sz w:val="22"/>
          <w:szCs w:val="22"/>
          <w:rtl w:val="0"/>
        </w:rPr>
        <w:t>Hình 2.4. SalePrice theo GrLivArea và theo OverallQual</w:t>
      </w:r>
    </w:p>
    <w:p w14:paraId="76467477">
      <w:pPr>
        <w:spacing w:after="120" w:line="360" w:lineRule="auto"/>
        <w:jc w:val="both"/>
        <w:rPr>
          <w:rFonts w:ascii="Cambria" w:hAnsi="Cambria" w:eastAsia="SimSun" w:cs="Times New Roman"/>
          <w:i w:val="0"/>
          <w:iCs w:val="0"/>
          <w:sz w:val="26"/>
        </w:rPr>
      </w:pPr>
      <w:r>
        <w:rPr>
          <w:rFonts w:ascii="Times New Roman" w:hAnsi="Times New Roman" w:eastAsia="Times New Roman" w:cs="Times New Roman"/>
          <w:b w:val="0"/>
          <w:bCs w:val="0"/>
          <w:i w:val="0"/>
          <w:iCs w:val="0"/>
          <w:sz w:val="26"/>
          <w:szCs w:val="26"/>
          <w:rtl w:val="0"/>
        </w:rPr>
        <w:t>Đáng chú ý nhất là hai quan sát có GrLivArea vượt 4.000 foot vuông nhưng SalePrice chỉ nằm trong khoảng từ 160.000 đến 184.000 đô la Mỹ, thấp hơn nhiều so với xu hướng chung của các nhà cùng diện tích. Kết quả này khớp với khuyến nghị trong nghiên cứu gốc của De Cock công bố năm 2011 về việc cân nhắc loại bỏ các giao dịch bất thường, gọi là Partial Sale, có GrLivArea lớn ở bước tiền xử lý.</w:t>
      </w:r>
    </w:p>
    <w:p w14:paraId="5664A782">
      <w:pPr>
        <w:pStyle w:val="3"/>
        <w:bidi w:val="0"/>
        <w:rPr>
          <w:rFonts w:hint="default" w:ascii="Times New Roman" w:hAnsi="Times New Roman" w:cs="Times New Roman"/>
          <w:sz w:val="26"/>
          <w:szCs w:val="26"/>
        </w:rPr>
      </w:pPr>
      <w:bookmarkStart w:id="128" w:name="_Toc14977"/>
      <w:bookmarkStart w:id="129" w:name="_Toc2985"/>
      <w:bookmarkStart w:id="130" w:name="_Toc7836"/>
      <w:bookmarkStart w:id="131" w:name="_Toc4195"/>
      <w:r>
        <w:rPr>
          <w:rFonts w:hint="default" w:ascii="Times New Roman" w:hAnsi="Times New Roman" w:cs="Times New Roman"/>
          <w:sz w:val="26"/>
          <w:szCs w:val="26"/>
          <w:rtl w:val="0"/>
        </w:rPr>
        <w:t>2.6. Phân tích biến mục tiêu SalePrice</w:t>
      </w:r>
      <w:bookmarkEnd w:id="128"/>
      <w:bookmarkEnd w:id="129"/>
      <w:bookmarkEnd w:id="130"/>
      <w:bookmarkEnd w:id="131"/>
    </w:p>
    <w:p w14:paraId="1B5955CD">
      <w:pPr>
        <w:spacing w:after="120" w:line="360" w:lineRule="auto"/>
        <w:jc w:val="both"/>
        <w:rPr>
          <w:rFonts w:ascii="Cambria" w:hAnsi="Cambria" w:eastAsia="SimSun" w:cs="Times New Roman"/>
          <w:i w:val="0"/>
          <w:iCs w:val="0"/>
          <w:sz w:val="26"/>
        </w:rPr>
      </w:pPr>
      <w:r>
        <w:rPr>
          <w:rFonts w:ascii="Times New Roman" w:hAnsi="Times New Roman" w:eastAsia="Times New Roman" w:cs="Times New Roman"/>
          <w:b w:val="0"/>
          <w:bCs w:val="0"/>
          <w:i w:val="0"/>
          <w:iCs w:val="0"/>
          <w:sz w:val="26"/>
          <w:szCs w:val="26"/>
          <w:rtl w:val="0"/>
        </w:rPr>
        <w:t>Biến mục tiêu SalePrice có đầy đủ 1.460 giá trị và không có giá trị nào bị thiếu. Bảng 2.5 trình bày đầy đủ các thống kê mô tả cơ bản của SalePrice.</w:t>
      </w:r>
    </w:p>
    <w:tbl>
      <w:tblPr>
        <w:tblStyle w:val="255"/>
        <w:tblW w:w="60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000"/>
        <w:gridCol w:w="3000"/>
      </w:tblGrid>
      <w:tr w14:paraId="1D5E9B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D9D9D9"/>
          </w:tcPr>
          <w:p w14:paraId="3AC73A43">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bCs/>
                <w:i w:val="0"/>
                <w:iCs w:val="0"/>
                <w:sz w:val="21"/>
                <w:szCs w:val="21"/>
                <w:rtl w:val="0"/>
              </w:rPr>
              <w:t>Thống kê</w:t>
            </w:r>
          </w:p>
        </w:tc>
        <w:tc>
          <w:tcPr>
            <w:shd w:val="clear" w:color="auto" w:fill="D9D9D9"/>
          </w:tcPr>
          <w:p w14:paraId="5FF15CF0">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bCs/>
                <w:i w:val="0"/>
                <w:iCs w:val="0"/>
                <w:sz w:val="21"/>
                <w:szCs w:val="21"/>
                <w:rtl w:val="0"/>
              </w:rPr>
              <w:t>Giá trị</w:t>
            </w:r>
          </w:p>
        </w:tc>
      </w:tr>
      <w:tr w14:paraId="2E1D09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9680D2E">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Số quan sát</w:t>
            </w:r>
          </w:p>
        </w:tc>
        <w:tc>
          <w:p w14:paraId="19BF07D0">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1.460</w:t>
            </w:r>
          </w:p>
        </w:tc>
      </w:tr>
      <w:tr w14:paraId="06A5D7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34B443AC">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Trung bình</w:t>
            </w:r>
          </w:p>
        </w:tc>
        <w:tc>
          <w:p w14:paraId="4FCC0062">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180.921,20 đô la Mỹ</w:t>
            </w:r>
          </w:p>
        </w:tc>
      </w:tr>
      <w:tr w14:paraId="118267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5DF3CB21">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Độ lệch chuẩn</w:t>
            </w:r>
          </w:p>
        </w:tc>
        <w:tc>
          <w:p w14:paraId="0FE74EBB">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79.442,50 đô la Mỹ</w:t>
            </w:r>
          </w:p>
        </w:tc>
      </w:tr>
      <w:tr w14:paraId="58E7FC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13EC9628">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Giá trị nhỏ nhất</w:t>
            </w:r>
          </w:p>
        </w:tc>
        <w:tc>
          <w:p w14:paraId="545B4706">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34.900 đô la Mỹ</w:t>
            </w:r>
          </w:p>
        </w:tc>
      </w:tr>
      <w:tr w14:paraId="448F7E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7CA9F3CB">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Tứ phân vị thứ nhất</w:t>
            </w:r>
          </w:p>
        </w:tc>
        <w:tc>
          <w:p w14:paraId="0875A1DF">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129.975 đô la Mỹ</w:t>
            </w:r>
          </w:p>
        </w:tc>
      </w:tr>
      <w:tr w14:paraId="1D64FE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2278D7C6">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Trung vị</w:t>
            </w:r>
          </w:p>
        </w:tc>
        <w:tc>
          <w:p w14:paraId="275E006F">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163.000 đô la Mỹ</w:t>
            </w:r>
          </w:p>
        </w:tc>
      </w:tr>
      <w:tr w14:paraId="7256C7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63ABE898">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Tứ phân vị thứ ba</w:t>
            </w:r>
          </w:p>
        </w:tc>
        <w:tc>
          <w:p w14:paraId="73078061">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214.000 đô la Mỹ</w:t>
            </w:r>
          </w:p>
        </w:tc>
      </w:tr>
      <w:tr w14:paraId="5BA247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D6B7138">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Giá trị lớn nhất</w:t>
            </w:r>
          </w:p>
        </w:tc>
        <w:tc>
          <w:p w14:paraId="7D1FC318">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755.000 đô la Mỹ</w:t>
            </w:r>
          </w:p>
        </w:tc>
      </w:tr>
      <w:tr w14:paraId="085C27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744BA862">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Skewness</w:t>
            </w:r>
          </w:p>
        </w:tc>
        <w:tc>
          <w:p w14:paraId="52990085">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1,883</w:t>
            </w:r>
          </w:p>
        </w:tc>
      </w:tr>
    </w:tbl>
    <w:p w14:paraId="1304DECE">
      <w:pPr>
        <w:spacing w:after="200" w:line="360" w:lineRule="auto"/>
        <w:jc w:val="center"/>
        <w:rPr>
          <w:rFonts w:ascii="Cambria" w:hAnsi="Cambria" w:eastAsia="SimSun" w:cs="Times New Roman"/>
          <w:i w:val="0"/>
          <w:iCs w:val="0"/>
          <w:sz w:val="26"/>
        </w:rPr>
      </w:pPr>
      <w:r>
        <w:rPr>
          <w:rFonts w:ascii="Times New Roman" w:hAnsi="Times New Roman" w:eastAsia="Times New Roman" w:cs="Times New Roman"/>
          <w:i w:val="0"/>
          <w:iCs w:val="0"/>
          <w:sz w:val="22"/>
          <w:szCs w:val="22"/>
          <w:rtl w:val="0"/>
        </w:rPr>
        <w:t>Bảng 2.5. Thống kê mô tả biến SalePrice</w:t>
      </w:r>
    </w:p>
    <w:p w14:paraId="717EB6EC">
      <w:pPr>
        <w:spacing w:after="120" w:line="360" w:lineRule="auto"/>
        <w:jc w:val="both"/>
        <w:rPr>
          <w:rFonts w:ascii="Cambria" w:hAnsi="Cambria" w:eastAsia="SimSun" w:cs="Times New Roman"/>
          <w:i w:val="0"/>
          <w:iCs w:val="0"/>
          <w:sz w:val="26"/>
        </w:rPr>
      </w:pPr>
      <w:r>
        <w:rPr>
          <w:rFonts w:ascii="Times New Roman" w:hAnsi="Times New Roman" w:eastAsia="Times New Roman" w:cs="Times New Roman"/>
          <w:b w:val="0"/>
          <w:bCs w:val="0"/>
          <w:i w:val="0"/>
          <w:iCs w:val="0"/>
          <w:sz w:val="26"/>
          <w:szCs w:val="26"/>
          <w:rtl w:val="0"/>
        </w:rPr>
        <w:t>Khoảng tứ phân vị của SalePrice, tính từ tứ phân vị thứ nhất đến tứ phân vị thứ ba, kéo dài từ 129.975 đến 214.000 đô la Mỹ, cho thấy một nửa số căn nhà trong tập dữ liệu có giá bán nằm trong khoảng này. Khoảng cách giữa trung vị và giá trị lớn nhất lớn hơn nhiều so với khoảng cách giữa trung vị và giá trị nhỏ nhất, phản ánh đúng bản chất lệch phải của phân phối.</w:t>
      </w:r>
    </w:p>
    <w:tbl>
      <w:tblPr>
        <w:tblStyle w:val="256"/>
        <w:tblW w:w="70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400"/>
        <w:gridCol w:w="2800"/>
        <w:gridCol w:w="2800"/>
      </w:tblGrid>
      <w:tr w14:paraId="39AC09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D9D9D9"/>
          </w:tcPr>
          <w:p w14:paraId="0E8384E9">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bCs/>
                <w:i w:val="0"/>
                <w:iCs w:val="0"/>
                <w:sz w:val="21"/>
                <w:szCs w:val="21"/>
                <w:rtl w:val="0"/>
              </w:rPr>
              <w:t>Hạng</w:t>
            </w:r>
          </w:p>
        </w:tc>
        <w:tc>
          <w:tcPr>
            <w:shd w:val="clear" w:color="auto" w:fill="D9D9D9"/>
          </w:tcPr>
          <w:p w14:paraId="5F566B44">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bCs/>
                <w:i w:val="0"/>
                <w:iCs w:val="0"/>
                <w:sz w:val="21"/>
                <w:szCs w:val="21"/>
                <w:rtl w:val="0"/>
              </w:rPr>
              <w:t>SalePrice lớn nhất</w:t>
            </w:r>
          </w:p>
        </w:tc>
        <w:tc>
          <w:tcPr>
            <w:shd w:val="clear" w:color="auto" w:fill="D9D9D9"/>
          </w:tcPr>
          <w:p w14:paraId="1BC434EF">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bCs/>
                <w:i w:val="0"/>
                <w:iCs w:val="0"/>
                <w:sz w:val="21"/>
                <w:szCs w:val="21"/>
                <w:rtl w:val="0"/>
              </w:rPr>
              <w:t>SalePrice nhỏ nhất</w:t>
            </w:r>
          </w:p>
        </w:tc>
      </w:tr>
      <w:tr w14:paraId="63A689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4C2D1F2">
            <w:pPr>
              <w:spacing w:after="120" w:line="360" w:lineRule="auto"/>
              <w:jc w:val="left"/>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1</w:t>
            </w:r>
          </w:p>
        </w:tc>
        <w:tc>
          <w:p w14:paraId="3562394A">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755.000</w:t>
            </w:r>
          </w:p>
        </w:tc>
        <w:tc>
          <w:p w14:paraId="44D5AAC8">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34.900</w:t>
            </w:r>
          </w:p>
        </w:tc>
      </w:tr>
      <w:tr w14:paraId="58051B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72BD08C6">
            <w:pPr>
              <w:spacing w:after="120" w:line="360" w:lineRule="auto"/>
              <w:jc w:val="left"/>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2</w:t>
            </w:r>
          </w:p>
        </w:tc>
        <w:tc>
          <w:p w14:paraId="15F0C890">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745.000</w:t>
            </w:r>
          </w:p>
        </w:tc>
        <w:tc>
          <w:p w14:paraId="4961F238">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35.311</w:t>
            </w:r>
          </w:p>
        </w:tc>
      </w:tr>
      <w:tr w14:paraId="263782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F4FF58F">
            <w:pPr>
              <w:spacing w:after="120" w:line="360" w:lineRule="auto"/>
              <w:jc w:val="left"/>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3</w:t>
            </w:r>
          </w:p>
        </w:tc>
        <w:tc>
          <w:p w14:paraId="73E5BD30">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625.000</w:t>
            </w:r>
          </w:p>
        </w:tc>
        <w:tc>
          <w:p w14:paraId="3C4F4769">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37.900</w:t>
            </w:r>
          </w:p>
        </w:tc>
      </w:tr>
      <w:tr w14:paraId="4AA832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E64B91D">
            <w:pPr>
              <w:spacing w:after="120" w:line="360" w:lineRule="auto"/>
              <w:jc w:val="left"/>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4</w:t>
            </w:r>
          </w:p>
        </w:tc>
        <w:tc>
          <w:p w14:paraId="0035E760">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611.657</w:t>
            </w:r>
          </w:p>
        </w:tc>
        <w:tc>
          <w:p w14:paraId="4812059E">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39.300</w:t>
            </w:r>
          </w:p>
        </w:tc>
      </w:tr>
      <w:tr w14:paraId="6E3DBB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698A6EDD">
            <w:pPr>
              <w:spacing w:after="120" w:line="360" w:lineRule="auto"/>
              <w:jc w:val="left"/>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5</w:t>
            </w:r>
          </w:p>
        </w:tc>
        <w:tc>
          <w:p w14:paraId="4E358536">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582.933</w:t>
            </w:r>
          </w:p>
        </w:tc>
        <w:tc>
          <w:p w14:paraId="5EB36270">
            <w:pPr>
              <w:spacing w:after="120" w:line="360" w:lineRule="auto"/>
              <w:jc w:val="center"/>
              <w:rPr>
                <w:rFonts w:ascii="Cambria" w:hAnsi="Cambria" w:eastAsia="SimSun" w:cs="Times New Roman"/>
                <w:i w:val="0"/>
                <w:iCs w:val="0"/>
                <w:sz w:val="26"/>
              </w:rPr>
            </w:pPr>
            <w:r>
              <w:rPr>
                <w:rFonts w:ascii="Times New Roman" w:hAnsi="Times New Roman" w:eastAsia="Times New Roman" w:cs="Times New Roman"/>
                <w:b w:val="0"/>
                <w:bCs w:val="0"/>
                <w:i w:val="0"/>
                <w:iCs w:val="0"/>
                <w:sz w:val="21"/>
                <w:szCs w:val="21"/>
                <w:rtl w:val="0"/>
              </w:rPr>
              <w:t>40.000</w:t>
            </w:r>
          </w:p>
        </w:tc>
      </w:tr>
    </w:tbl>
    <w:p w14:paraId="3D5C626F">
      <w:pPr>
        <w:spacing w:after="200" w:line="360" w:lineRule="auto"/>
        <w:jc w:val="center"/>
        <w:rPr>
          <w:rFonts w:ascii="Cambria" w:hAnsi="Cambria" w:eastAsia="SimSun" w:cs="Times New Roman"/>
          <w:i w:val="0"/>
          <w:iCs w:val="0"/>
          <w:sz w:val="26"/>
        </w:rPr>
      </w:pPr>
      <w:r>
        <w:rPr>
          <w:rFonts w:ascii="Times New Roman" w:hAnsi="Times New Roman" w:eastAsia="Times New Roman" w:cs="Times New Roman"/>
          <w:i w:val="0"/>
          <w:iCs w:val="0"/>
          <w:sz w:val="22"/>
          <w:szCs w:val="22"/>
          <w:rtl w:val="0"/>
        </w:rPr>
        <w:t>Bảng 2.6. 5 giá trị SalePrice lớn nhất và 5 giá trị SalePrice nhỏ nhất, đơn vị đô la Mỹ</w:t>
      </w:r>
    </w:p>
    <w:p w14:paraId="23D6F507">
      <w:pPr>
        <w:spacing w:after="120" w:line="360" w:lineRule="auto"/>
        <w:jc w:val="both"/>
        <w:rPr>
          <w:rFonts w:ascii="Cambria" w:hAnsi="Cambria" w:eastAsia="SimSun" w:cs="Times New Roman"/>
          <w:i w:val="0"/>
          <w:iCs w:val="0"/>
          <w:sz w:val="26"/>
        </w:rPr>
      </w:pPr>
      <w:r>
        <w:rPr>
          <w:rFonts w:ascii="Times New Roman" w:hAnsi="Times New Roman" w:eastAsia="Times New Roman" w:cs="Times New Roman"/>
          <w:b w:val="0"/>
          <w:bCs w:val="0"/>
          <w:i w:val="0"/>
          <w:iCs w:val="0"/>
          <w:sz w:val="26"/>
          <w:szCs w:val="26"/>
          <w:rtl w:val="0"/>
        </w:rPr>
        <w:t>Năm giá trị SalePrice lớn nhất đều vượt 580.000 đô la Mỹ, cách khá xa phần lớn phân phối vốn tập trung quanh trung vị 163.000 đô la Mỹ. Ngược lại, năm giá trị nhỏ nhất đều nằm trong khoảng từ 34.900 đến 40.000 đô la Mỹ.</w:t>
      </w:r>
    </w:p>
    <w:p w14:paraId="58DB2C36">
      <w:pPr>
        <w:spacing w:after="120" w:line="360" w:lineRule="auto"/>
        <w:jc w:val="both"/>
        <w:rPr>
          <w:rFonts w:ascii="Cambria" w:hAnsi="Cambria" w:eastAsia="SimSun" w:cs="Times New Roman"/>
          <w:i w:val="0"/>
          <w:iCs w:val="0"/>
          <w:sz w:val="26"/>
        </w:rPr>
      </w:pPr>
      <w:r>
        <w:rPr>
          <w:rFonts w:ascii="Times New Roman" w:hAnsi="Times New Roman" w:eastAsia="Times New Roman" w:cs="Times New Roman"/>
          <w:b w:val="0"/>
          <w:bCs w:val="0"/>
          <w:i w:val="0"/>
          <w:iCs w:val="0"/>
          <w:sz w:val="26"/>
          <w:szCs w:val="26"/>
          <w:rtl w:val="0"/>
        </w:rPr>
        <w:t>Theo nghiên cứu gốc của De Cock công bố năm 2011, phương sai của giá nhà trong thị trường Ames có xu hướng tăng theo giá trị nhà, tức phương sai không đồng nhất. Đặc điểm này cùng với độ lệch phải mạnh là hai lý do chính khiến biến mục tiêu cần được biến đổi trước khi đưa vào mô hình.</w:t>
      </w:r>
    </w:p>
    <w:p w14:paraId="24EB265D">
      <w:pPr>
        <w:spacing w:before="100" w:after="40" w:line="360" w:lineRule="auto"/>
        <w:jc w:val="center"/>
        <w:rPr>
          <w:rFonts w:ascii="Cambria" w:hAnsi="Cambria" w:eastAsia="SimSun" w:cs="Times New Roman"/>
          <w:i w:val="0"/>
          <w:iCs w:val="0"/>
          <w:sz w:val="26"/>
        </w:rPr>
      </w:pPr>
      <w:r>
        <w:rPr>
          <w:rFonts w:ascii="Cambria" w:hAnsi="Cambria" w:eastAsia="SimSun" w:cs="Times New Roman"/>
          <w:i w:val="0"/>
          <w:iCs w:val="0"/>
          <w:sz w:val="26"/>
        </w:rPr>
        <w:drawing>
          <wp:inline distT="0" distB="0" distL="0" distR="0">
            <wp:extent cx="5786120" cy="1900555"/>
            <wp:effectExtent l="0" t="0" r="5080" b="4445"/>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10"/>
                    <a:srcRect/>
                    <a:stretch>
                      <a:fillRect/>
                    </a:stretch>
                  </pic:blipFill>
                  <pic:spPr>
                    <a:xfrm>
                      <a:off x="0" y="0"/>
                      <a:ext cx="5786438" cy="1900723"/>
                    </a:xfrm>
                    <a:prstGeom prst="rect">
                      <a:avLst/>
                    </a:prstGeom>
                  </pic:spPr>
                </pic:pic>
              </a:graphicData>
            </a:graphic>
          </wp:inline>
        </w:drawing>
      </w:r>
    </w:p>
    <w:p w14:paraId="5E9663EA">
      <w:pPr>
        <w:spacing w:after="200" w:line="360" w:lineRule="auto"/>
        <w:jc w:val="center"/>
        <w:rPr>
          <w:rFonts w:ascii="Cambria" w:hAnsi="Cambria" w:eastAsia="SimSun" w:cs="Times New Roman"/>
          <w:i w:val="0"/>
          <w:iCs w:val="0"/>
          <w:sz w:val="26"/>
        </w:rPr>
      </w:pPr>
      <w:r>
        <w:rPr>
          <w:rFonts w:ascii="Times New Roman" w:hAnsi="Times New Roman" w:eastAsia="Times New Roman" w:cs="Times New Roman"/>
          <w:i w:val="0"/>
          <w:iCs w:val="0"/>
          <w:sz w:val="22"/>
          <w:szCs w:val="22"/>
          <w:rtl w:val="0"/>
        </w:rPr>
        <w:t>Hình 2.5. Phân phối SalePrice gốc và phân phối SalePrice sau biến đổi log1p</w:t>
      </w:r>
    </w:p>
    <w:p w14:paraId="634EAA29">
      <w:pPr>
        <w:spacing w:after="120" w:line="360" w:lineRule="auto"/>
        <w:jc w:val="both"/>
        <w:rPr>
          <w:rFonts w:ascii="Cambria" w:hAnsi="Cambria" w:eastAsia="SimSun" w:cs="Times New Roman"/>
          <w:i w:val="0"/>
          <w:iCs w:val="0"/>
          <w:sz w:val="26"/>
        </w:rPr>
      </w:pPr>
      <w:r>
        <w:rPr>
          <w:rFonts w:ascii="Times New Roman" w:hAnsi="Times New Roman" w:eastAsia="Times New Roman" w:cs="Times New Roman"/>
          <w:b w:val="0"/>
          <w:bCs w:val="0"/>
          <w:i w:val="0"/>
          <w:iCs w:val="0"/>
          <w:sz w:val="26"/>
          <w:szCs w:val="26"/>
          <w:rtl w:val="0"/>
        </w:rPr>
        <w:t>Sau khi biến đổi logarit tự nhiên của SalePrice cộng thêm 1, gọi tắt là log1p, skewness giảm mạnh từ 1,883 xuống còn 0,121, tiệm cận với phân phối chuẩn. Kết quả này xác nhận nên huấn luyện mô hình trên thang log của SalePrice thay vì giá trị gốc để ổn định phương sai, sau đó chuyển ngược bằng hàm expm1 khi đánh giá và dự đoán trên thang đô la gốc.</w:t>
      </w:r>
    </w:p>
    <w:p w14:paraId="321BB76C">
      <w:pPr>
        <w:pStyle w:val="3"/>
        <w:bidi w:val="0"/>
        <w:rPr>
          <w:rFonts w:hint="default" w:ascii="Times New Roman" w:hAnsi="Times New Roman" w:cs="Times New Roman"/>
          <w:sz w:val="26"/>
          <w:szCs w:val="26"/>
        </w:rPr>
      </w:pPr>
      <w:bookmarkStart w:id="132" w:name="_Toc7029"/>
      <w:bookmarkStart w:id="133" w:name="_Toc8050"/>
      <w:bookmarkStart w:id="134" w:name="_Toc27068"/>
      <w:bookmarkStart w:id="135" w:name="_Toc27152"/>
      <w:r>
        <w:rPr>
          <w:rFonts w:hint="default" w:ascii="Times New Roman" w:hAnsi="Times New Roman" w:cs="Times New Roman"/>
          <w:sz w:val="26"/>
          <w:szCs w:val="26"/>
          <w:rtl w:val="0"/>
        </w:rPr>
        <w:t>2.7. Tổng kết chương</w:t>
      </w:r>
      <w:bookmarkEnd w:id="132"/>
      <w:bookmarkEnd w:id="133"/>
      <w:bookmarkEnd w:id="134"/>
      <w:bookmarkEnd w:id="135"/>
    </w:p>
    <w:p w14:paraId="6F400800">
      <w:pPr>
        <w:spacing w:after="120" w:line="360" w:lineRule="auto"/>
        <w:jc w:val="both"/>
        <w:rPr>
          <w:rFonts w:ascii="Cambria" w:hAnsi="Cambria" w:eastAsia="SimSun" w:cs="Times New Roman"/>
          <w:i w:val="0"/>
          <w:iCs w:val="0"/>
          <w:sz w:val="26"/>
        </w:rPr>
      </w:pPr>
      <w:r>
        <w:rPr>
          <w:rFonts w:ascii="Times New Roman" w:hAnsi="Times New Roman" w:eastAsia="Times New Roman" w:cs="Times New Roman"/>
          <w:b w:val="0"/>
          <w:bCs w:val="0"/>
          <w:i w:val="0"/>
          <w:iCs w:val="0"/>
          <w:sz w:val="26"/>
          <w:szCs w:val="26"/>
          <w:rtl w:val="0"/>
        </w:rPr>
        <w:t>Các phát hiện chính của quá trình phân tích dữ liệu khám phá bao gồm.</w:t>
      </w:r>
    </w:p>
    <w:p w14:paraId="10E42ADC">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100" w:line="360" w:lineRule="auto"/>
        <w:ind w:left="720" w:right="0" w:hanging="360"/>
        <w:jc w:val="both"/>
        <w:rPr>
          <w:rFonts w:ascii="Cambria" w:hAnsi="Cambria" w:eastAsia="SimSun" w:cs="Times New Roman"/>
          <w:i w:val="0"/>
          <w:iCs w:val="0"/>
          <w:sz w:val="26"/>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Dữ liệu gồm 1.460 quan sát train và 1.459 quan sát test, cùng 35 biến numerical và 44 biến categorical.</w:t>
      </w:r>
    </w:p>
    <w:p w14:paraId="6E15F67D">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100" w:line="360" w:lineRule="auto"/>
        <w:ind w:left="720" w:right="0" w:hanging="360"/>
        <w:jc w:val="both"/>
        <w:rPr>
          <w:rFonts w:ascii="Cambria" w:hAnsi="Cambria" w:eastAsia="SimSun" w:cs="Times New Roman"/>
          <w:i w:val="0"/>
          <w:iCs w:val="0"/>
          <w:sz w:val="26"/>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19 biến có giá trị thiếu, trong đó 7 biến thiếu trên 40%. Phần lớn giá trị thiếu mang tính hệ thống, không phải ngẫu nhiên.</w:t>
      </w:r>
    </w:p>
    <w:p w14:paraId="244DC8E7">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100" w:line="360" w:lineRule="auto"/>
        <w:ind w:left="720" w:right="0" w:hanging="360"/>
        <w:jc w:val="both"/>
        <w:rPr>
          <w:rFonts w:ascii="Cambria" w:hAnsi="Cambria" w:eastAsia="SimSun" w:cs="Times New Roman"/>
          <w:i w:val="0"/>
          <w:iCs w:val="0"/>
          <w:sz w:val="26"/>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OverallQual và GrLivArea là hai biến tương quan mạnh nhất với SalePrice. Tồn tại 4 cặp biến đa cộng tuyến cần xử lý.</w:t>
      </w:r>
    </w:p>
    <w:p w14:paraId="3BA6C4A5">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100" w:line="360" w:lineRule="auto"/>
        <w:ind w:left="720" w:right="0" w:hanging="360"/>
        <w:jc w:val="both"/>
        <w:rPr>
          <w:rFonts w:ascii="Cambria" w:hAnsi="Cambria" w:eastAsia="SimSun" w:cs="Times New Roman"/>
          <w:i w:val="0"/>
          <w:iCs w:val="0"/>
          <w:sz w:val="26"/>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Phát hiện 2 quan sát ngoại lệ rõ rệt theo GrLivArea, vượt 4.000 foot vuông nhưng giá bán thấp bất thường.</w:t>
      </w:r>
    </w:p>
    <w:p w14:paraId="1ED564AC">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100" w:line="360" w:lineRule="auto"/>
        <w:ind w:left="720" w:right="0" w:hanging="360"/>
        <w:jc w:val="both"/>
        <w:rPr>
          <w:rFonts w:ascii="Cambria" w:hAnsi="Cambria" w:eastAsia="SimSun" w:cs="Times New Roman"/>
          <w:i w:val="0"/>
          <w:iCs w:val="0"/>
          <w:sz w:val="26"/>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SalePrice lệch phải mạnh với skewness bằng 1,88 và cần biến đổi logarit trước khi mô hình hoá. Skewness sau khi biến đổi giảm còn 0,12.</w:t>
      </w:r>
    </w:p>
    <w:p w14:paraId="5438E175">
      <w:pPr>
        <w:spacing w:after="120" w:line="360" w:lineRule="auto"/>
        <w:jc w:val="both"/>
        <w:rPr>
          <w:rFonts w:ascii="Cambria" w:hAnsi="Cambria" w:eastAsia="SimSun" w:cs="Times New Roman"/>
          <w:i w:val="0"/>
          <w:iCs w:val="0"/>
          <w:sz w:val="26"/>
        </w:rPr>
      </w:pPr>
      <w:r>
        <w:rPr>
          <w:rFonts w:ascii="Times New Roman" w:hAnsi="Times New Roman" w:eastAsia="Times New Roman" w:cs="Times New Roman"/>
          <w:b w:val="0"/>
          <w:bCs w:val="0"/>
          <w:i w:val="0"/>
          <w:iCs w:val="0"/>
          <w:sz w:val="26"/>
          <w:szCs w:val="26"/>
          <w:rtl w:val="0"/>
        </w:rPr>
        <w:t>Các kết luận trên là cơ sở trực tiếp cho các quyết định tiền xử lý dữ liệu, bao gồm việc thay thế giá trị thiếu, loại bỏ quan sát ngoại lệ, biến đổi logarit biến mục tiêu và xử lý đa cộng tuyến, được trình bày ở Chương 3.</w:t>
      </w:r>
    </w:p>
    <w:p w14:paraId="775622BC">
      <w:pPr>
        <w:pStyle w:val="2"/>
        <w:bidi w:val="0"/>
        <w:jc w:val="center"/>
        <w:rPr>
          <w:rFonts w:hint="default" w:ascii="Times New Roman" w:hAnsi="Times New Roman" w:cs="Times New Roman"/>
          <w:sz w:val="32"/>
          <w:szCs w:val="32"/>
        </w:rPr>
      </w:pPr>
      <w:bookmarkStart w:id="136" w:name="_Toc24023"/>
      <w:bookmarkStart w:id="137" w:name="_Toc5598"/>
      <w:bookmarkStart w:id="138" w:name="_Toc26504"/>
      <w:bookmarkStart w:id="139" w:name="_Toc819"/>
      <w:bookmarkStart w:id="140" w:name="_Toc6593"/>
    </w:p>
    <w:p w14:paraId="318CEA83">
      <w:pPr>
        <w:rPr>
          <w:rFonts w:hint="default" w:ascii="Times New Roman" w:hAnsi="Times New Roman" w:cs="Times New Roman"/>
          <w:sz w:val="32"/>
          <w:szCs w:val="32"/>
        </w:rPr>
      </w:pPr>
    </w:p>
    <w:p w14:paraId="3825184C">
      <w:pPr>
        <w:rPr>
          <w:rFonts w:hint="default" w:ascii="Times New Roman" w:hAnsi="Times New Roman" w:cs="Times New Roman"/>
          <w:sz w:val="32"/>
          <w:szCs w:val="32"/>
        </w:rPr>
      </w:pPr>
    </w:p>
    <w:p w14:paraId="50FD1D27">
      <w:pPr>
        <w:rPr>
          <w:rFonts w:hint="default" w:ascii="Times New Roman" w:hAnsi="Times New Roman" w:cs="Times New Roman"/>
          <w:sz w:val="32"/>
          <w:szCs w:val="32"/>
        </w:rPr>
      </w:pPr>
    </w:p>
    <w:p w14:paraId="26D23B27">
      <w:pPr>
        <w:rPr>
          <w:rFonts w:hint="default" w:ascii="Times New Roman" w:hAnsi="Times New Roman" w:cs="Times New Roman"/>
          <w:sz w:val="32"/>
          <w:szCs w:val="32"/>
        </w:rPr>
      </w:pPr>
    </w:p>
    <w:p w14:paraId="45C8433B">
      <w:pPr>
        <w:rPr>
          <w:rFonts w:hint="default" w:ascii="Times New Roman" w:hAnsi="Times New Roman" w:cs="Times New Roman"/>
          <w:sz w:val="32"/>
          <w:szCs w:val="32"/>
        </w:rPr>
      </w:pPr>
    </w:p>
    <w:p w14:paraId="593FD982">
      <w:pPr>
        <w:rPr>
          <w:rFonts w:hint="default" w:ascii="Times New Roman" w:hAnsi="Times New Roman" w:cs="Times New Roman"/>
          <w:sz w:val="32"/>
          <w:szCs w:val="32"/>
        </w:rPr>
      </w:pPr>
    </w:p>
    <w:p w14:paraId="4C7425CB">
      <w:pPr>
        <w:rPr>
          <w:rFonts w:hint="default" w:ascii="Times New Roman" w:hAnsi="Times New Roman" w:cs="Times New Roman"/>
          <w:sz w:val="32"/>
          <w:szCs w:val="32"/>
        </w:rPr>
      </w:pPr>
    </w:p>
    <w:p w14:paraId="21993871">
      <w:pPr>
        <w:rPr>
          <w:rFonts w:hint="default" w:ascii="Times New Roman" w:hAnsi="Times New Roman" w:cs="Times New Roman"/>
          <w:sz w:val="32"/>
          <w:szCs w:val="32"/>
        </w:rPr>
      </w:pPr>
    </w:p>
    <w:p w14:paraId="4450CDAC">
      <w:pPr>
        <w:rPr>
          <w:rFonts w:hint="default" w:ascii="Times New Roman" w:hAnsi="Times New Roman" w:cs="Times New Roman"/>
          <w:sz w:val="32"/>
          <w:szCs w:val="32"/>
        </w:rPr>
      </w:pPr>
    </w:p>
    <w:p w14:paraId="0BC0959E">
      <w:pPr>
        <w:rPr>
          <w:rFonts w:hint="default" w:ascii="Times New Roman" w:hAnsi="Times New Roman" w:cs="Times New Roman"/>
          <w:sz w:val="32"/>
          <w:szCs w:val="32"/>
        </w:rPr>
      </w:pPr>
    </w:p>
    <w:p w14:paraId="5D2D4536">
      <w:pPr>
        <w:rPr>
          <w:rFonts w:hint="default" w:ascii="Times New Roman" w:hAnsi="Times New Roman" w:cs="Times New Roman"/>
          <w:sz w:val="32"/>
          <w:szCs w:val="32"/>
        </w:rPr>
      </w:pPr>
    </w:p>
    <w:p w14:paraId="27FEA076">
      <w:pPr>
        <w:rPr>
          <w:rFonts w:hint="default" w:ascii="Times New Roman" w:hAnsi="Times New Roman" w:cs="Times New Roman"/>
          <w:sz w:val="32"/>
          <w:szCs w:val="32"/>
        </w:rPr>
      </w:pPr>
    </w:p>
    <w:p w14:paraId="746BE89B">
      <w:pPr>
        <w:rPr>
          <w:rFonts w:hint="default" w:ascii="Times New Roman" w:hAnsi="Times New Roman" w:cs="Times New Roman"/>
          <w:sz w:val="32"/>
          <w:szCs w:val="32"/>
        </w:rPr>
      </w:pPr>
    </w:p>
    <w:p w14:paraId="4566F633">
      <w:pPr>
        <w:rPr>
          <w:rFonts w:hint="default" w:ascii="Times New Roman" w:hAnsi="Times New Roman" w:cs="Times New Roman"/>
          <w:sz w:val="32"/>
          <w:szCs w:val="32"/>
        </w:rPr>
      </w:pPr>
    </w:p>
    <w:p w14:paraId="5A0C46C2">
      <w:pPr>
        <w:rPr>
          <w:rFonts w:hint="default" w:ascii="Times New Roman" w:hAnsi="Times New Roman" w:cs="Times New Roman"/>
          <w:sz w:val="32"/>
          <w:szCs w:val="32"/>
        </w:rPr>
      </w:pPr>
    </w:p>
    <w:p w14:paraId="385D6A5A">
      <w:pPr>
        <w:rPr>
          <w:rFonts w:hint="default" w:ascii="Times New Roman" w:hAnsi="Times New Roman" w:cs="Times New Roman"/>
          <w:sz w:val="32"/>
          <w:szCs w:val="32"/>
        </w:rPr>
      </w:pPr>
    </w:p>
    <w:p w14:paraId="44DB2540">
      <w:pPr>
        <w:rPr>
          <w:rFonts w:hint="default" w:ascii="Times New Roman" w:hAnsi="Times New Roman" w:cs="Times New Roman"/>
          <w:sz w:val="32"/>
          <w:szCs w:val="32"/>
        </w:rPr>
      </w:pPr>
    </w:p>
    <w:p w14:paraId="260957AD">
      <w:pPr>
        <w:rPr>
          <w:rFonts w:hint="default" w:ascii="Times New Roman" w:hAnsi="Times New Roman" w:cs="Times New Roman"/>
          <w:sz w:val="32"/>
          <w:szCs w:val="32"/>
        </w:rPr>
      </w:pPr>
    </w:p>
    <w:p w14:paraId="76B7279F">
      <w:pPr>
        <w:rPr>
          <w:rFonts w:hint="default" w:ascii="Times New Roman" w:hAnsi="Times New Roman" w:cs="Times New Roman"/>
          <w:sz w:val="32"/>
          <w:szCs w:val="32"/>
        </w:rPr>
      </w:pPr>
    </w:p>
    <w:p w14:paraId="764ABB88">
      <w:pPr>
        <w:rPr>
          <w:rFonts w:hint="default" w:ascii="Times New Roman" w:hAnsi="Times New Roman" w:cs="Times New Roman"/>
          <w:sz w:val="32"/>
          <w:szCs w:val="32"/>
        </w:rPr>
      </w:pPr>
    </w:p>
    <w:p w14:paraId="2B80460F">
      <w:pPr>
        <w:rPr>
          <w:rFonts w:hint="default" w:ascii="Times New Roman" w:hAnsi="Times New Roman" w:cs="Times New Roman"/>
          <w:sz w:val="32"/>
          <w:szCs w:val="32"/>
        </w:rPr>
      </w:pPr>
    </w:p>
    <w:bookmarkEnd w:id="136"/>
    <w:bookmarkEnd w:id="137"/>
    <w:bookmarkEnd w:id="138"/>
    <w:bookmarkEnd w:id="139"/>
    <w:bookmarkEnd w:id="140"/>
    <w:p w14:paraId="469B7F79">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val="0"/>
          <w:bCs w:val="0"/>
          <w:i w:val="0"/>
          <w:iCs w:val="0"/>
          <w:color w:val="FFFFFF"/>
          <w:sz w:val="26"/>
          <w:szCs w:val="26"/>
        </w:rPr>
      </w:pPr>
    </w:p>
    <w:p w14:paraId="3DE4C187">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val="0"/>
          <w:bCs w:val="0"/>
          <w:i w:val="0"/>
          <w:iCs w:val="0"/>
          <w:color w:val="FFFFFF"/>
          <w:sz w:val="26"/>
          <w:szCs w:val="26"/>
        </w:rPr>
      </w:pPr>
    </w:p>
    <w:p w14:paraId="6DDAC067">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30"/>
          <w:szCs w:val="30"/>
          <w:lang w:val="en-US"/>
          <w14:textFill>
            <w14:solidFill>
              <w14:schemeClr w14:val="tx1"/>
            </w14:solidFill>
          </w14:textFill>
        </w:rPr>
      </w:pPr>
    </w:p>
    <w:p w14:paraId="291ED7F1">
      <w:pPr>
        <w:pStyle w:val="2"/>
        <w:bidi w:val="0"/>
        <w:jc w:val="center"/>
        <w:rPr>
          <w:rStyle w:val="44"/>
          <w:rFonts w:hint="default" w:ascii="Times New Roman" w:hAnsi="Times New Roman" w:eastAsia="sans-serif" w:cs="Times New Roman"/>
          <w:b/>
          <w:bCs/>
          <w:i w:val="0"/>
          <w:iCs w:val="0"/>
          <w:color w:val="FFFFFF"/>
          <w:sz w:val="30"/>
          <w:szCs w:val="30"/>
        </w:rPr>
      </w:pPr>
      <w:bookmarkStart w:id="141" w:name="_Toc2437"/>
      <w:bookmarkStart w:id="142" w:name="_Toc18917"/>
      <w:bookmarkStart w:id="143" w:name="_Toc6301"/>
      <w:r>
        <w:rPr>
          <w:rStyle w:val="44"/>
          <w:rFonts w:hint="default" w:ascii="Times New Roman" w:hAnsi="Times New Roman" w:eastAsia="sans-serif" w:cs="Times New Roman"/>
          <w:b/>
          <w:bCs/>
          <w:i w:val="0"/>
          <w:iCs w:val="0"/>
          <w:color w:val="000000" w:themeColor="text1"/>
          <w:sz w:val="30"/>
          <w:szCs w:val="30"/>
          <w:lang w:val="en-US"/>
          <w14:textFill>
            <w14:solidFill>
              <w14:schemeClr w14:val="tx1"/>
            </w14:solidFill>
          </w14:textFill>
        </w:rPr>
        <w:t>CHƯƠNG 3: HIỂU DỮ LIỆU &amp; TIỀN XỬ LÍ DỮ LIỆU</w:t>
      </w:r>
      <w:r>
        <w:rPr>
          <w:rStyle w:val="44"/>
          <w:rFonts w:hint="default" w:ascii="Times New Roman" w:hAnsi="Times New Roman" w:eastAsia="sans-serif" w:cs="Times New Roman"/>
          <w:b/>
          <w:bCs/>
          <w:i w:val="0"/>
          <w:iCs w:val="0"/>
          <w:color w:val="FFFFFF"/>
          <w:sz w:val="30"/>
          <w:szCs w:val="30"/>
        </w:rPr>
        <w:t xml:space="preserve"> s</w:t>
      </w:r>
      <w:bookmarkEnd w:id="141"/>
      <w:bookmarkEnd w:id="142"/>
      <w:bookmarkEnd w:id="143"/>
      <w:bookmarkStart w:id="320" w:name="_GoBack"/>
      <w:bookmarkEnd w:id="320"/>
    </w:p>
    <w:p w14:paraId="510D77FB">
      <w:pPr>
        <w:pStyle w:val="3"/>
        <w:bidi w:val="0"/>
        <w:rPr>
          <w:rFonts w:hint="default" w:ascii="Times New Roman" w:hAnsi="Times New Roman" w:cs="Times New Roman"/>
          <w:sz w:val="26"/>
          <w:szCs w:val="26"/>
          <w:lang w:val="en-US"/>
        </w:rPr>
      </w:pPr>
      <w:bookmarkStart w:id="144" w:name="_Toc12774"/>
      <w:bookmarkStart w:id="145" w:name="_Toc2329"/>
      <w:bookmarkStart w:id="146" w:name="_Toc24228"/>
      <w:r>
        <w:rPr>
          <w:rFonts w:hint="default" w:ascii="Times New Roman" w:hAnsi="Times New Roman" w:cs="Times New Roman"/>
          <w:sz w:val="26"/>
          <w:szCs w:val="26"/>
          <w:lang w:val="en-US"/>
        </w:rPr>
        <w:t>3.1. Chuẩn bị dữ liệu</w:t>
      </w:r>
      <w:bookmarkEnd w:id="144"/>
      <w:bookmarkEnd w:id="145"/>
      <w:bookmarkEnd w:id="146"/>
    </w:p>
    <w:p w14:paraId="6D773766">
      <w:pPr>
        <w:spacing w:after="140" w:line="30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Toàn bộ quy trình từ dữ liệu thô đến kết quả nộp bài (submission) được tổ chức thành một pipeline khép kín, thể hiện trong sơ đồ dưới đây — từ tiền xử lý, mã hoá, chuẩn hoá, huấn luyện mô hình MLP, đến suy luận trên tập test và xuất submission.csv:</w:t>
      </w:r>
    </w:p>
    <w:p w14:paraId="54DEB11A">
      <w:pPr>
        <w:spacing w:after="140" w:line="300" w:lineRule="auto"/>
        <w:jc w:val="center"/>
        <w:rPr>
          <w:rFonts w:hint="default" w:ascii="Times New Roman" w:hAnsi="Times New Roman" w:cs="Times New Roman"/>
          <w:i w:val="0"/>
          <w:iCs w:val="0"/>
          <w:sz w:val="26"/>
          <w:szCs w:val="26"/>
        </w:rPr>
      </w:pPr>
      <w:r>
        <w:rPr>
          <w:i w:val="0"/>
          <w:iCs w:val="0"/>
        </w:rPr>
        <w:drawing>
          <wp:inline distT="0" distB="0" distL="0" distR="0">
            <wp:extent cx="1995805" cy="6044565"/>
            <wp:effectExtent l="0" t="0" r="1079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1"/>
                    <a:srcRect/>
                    <a:stretch>
                      <a:fillRect/>
                    </a:stretch>
                  </pic:blipFill>
                  <pic:spPr>
                    <a:xfrm>
                      <a:off x="0" y="0"/>
                      <a:ext cx="1995805" cy="6044565"/>
                    </a:xfrm>
                    <a:prstGeom prst="rect">
                      <a:avLst/>
                    </a:prstGeom>
                  </pic:spPr>
                </pic:pic>
              </a:graphicData>
            </a:graphic>
          </wp:inline>
        </w:drawing>
      </w:r>
    </w:p>
    <w:p w14:paraId="541E7F27">
      <w:pPr>
        <w:pStyle w:val="3"/>
        <w:spacing w:before="240" w:after="120"/>
        <w:jc w:val="both"/>
        <w:rPr>
          <w:rFonts w:hint="default" w:ascii="Times New Roman" w:hAnsi="Times New Roman" w:cs="Times New Roman"/>
          <w:b/>
          <w:bCs/>
          <w:i w:val="0"/>
          <w:iCs w:val="0"/>
          <w:color w:val="000000" w:themeColor="text1"/>
          <w:sz w:val="26"/>
          <w:szCs w:val="26"/>
          <w:lang w:val="en-US"/>
          <w14:textFill>
            <w14:solidFill>
              <w14:schemeClr w14:val="tx1"/>
            </w14:solidFill>
          </w14:textFill>
        </w:rPr>
      </w:pPr>
      <w:bookmarkStart w:id="147" w:name="_Toc16122"/>
      <w:bookmarkStart w:id="148" w:name="_Toc19293"/>
      <w:bookmarkStart w:id="149" w:name="_Toc14163"/>
      <w:bookmarkStart w:id="150" w:name="_Toc30722"/>
      <w:bookmarkStart w:id="151" w:name="_Toc21362"/>
    </w:p>
    <w:p w14:paraId="0185C60E">
      <w:pPr>
        <w:pStyle w:val="3"/>
        <w:spacing w:before="240" w:after="120"/>
        <w:jc w:val="both"/>
        <w:rPr>
          <w:rFonts w:hint="default" w:ascii="Times New Roman" w:hAnsi="Times New Roman" w:cs="Times New Roman"/>
          <w:i w:val="0"/>
          <w:iCs w:val="0"/>
          <w:color w:val="000000" w:themeColor="text1"/>
          <w:sz w:val="26"/>
          <w:szCs w:val="26"/>
          <w14:textFill>
            <w14:solidFill>
              <w14:schemeClr w14:val="tx1"/>
            </w14:solidFill>
          </w14:textFill>
        </w:rPr>
      </w:pPr>
      <w:bookmarkStart w:id="152" w:name="_Toc5362"/>
      <w:bookmarkStart w:id="153" w:name="_Toc983"/>
      <w:bookmarkStart w:id="154" w:name="_Toc19001"/>
      <w:r>
        <w:rPr>
          <w:rFonts w:hint="default" w:ascii="Times New Roman" w:hAnsi="Times New Roman" w:cs="Times New Roman"/>
          <w:b/>
          <w:bCs/>
          <w:i w:val="0"/>
          <w:iCs w:val="0"/>
          <w:color w:val="000000" w:themeColor="text1"/>
          <w:sz w:val="26"/>
          <w:szCs w:val="26"/>
          <w:lang w:val="en-US"/>
          <w14:textFill>
            <w14:solidFill>
              <w14:schemeClr w14:val="tx1"/>
            </w14:solidFill>
          </w14:textFill>
        </w:rPr>
        <w:t>3</w:t>
      </w:r>
      <w:r>
        <w:rPr>
          <w:rFonts w:hint="default" w:ascii="Times New Roman" w:hAnsi="Times New Roman" w:cs="Times New Roman"/>
          <w:b/>
          <w:bCs/>
          <w:i w:val="0"/>
          <w:iCs w:val="0"/>
          <w:color w:val="000000" w:themeColor="text1"/>
          <w:sz w:val="26"/>
          <w:szCs w:val="26"/>
          <w14:textFill>
            <w14:solidFill>
              <w14:schemeClr w14:val="tx1"/>
            </w14:solidFill>
          </w14:textFill>
        </w:rPr>
        <w:t>.</w:t>
      </w:r>
      <w:r>
        <w:rPr>
          <w:rFonts w:hint="default" w:ascii="Times New Roman" w:hAnsi="Times New Roman" w:cs="Times New Roman"/>
          <w:b/>
          <w:bCs/>
          <w:i w:val="0"/>
          <w:iCs w:val="0"/>
          <w:color w:val="000000" w:themeColor="text1"/>
          <w:sz w:val="26"/>
          <w:szCs w:val="26"/>
          <w:lang w:val="en-US"/>
          <w14:textFill>
            <w14:solidFill>
              <w14:schemeClr w14:val="tx1"/>
            </w14:solidFill>
          </w14:textFill>
        </w:rPr>
        <w:t>2</w:t>
      </w:r>
      <w:r>
        <w:rPr>
          <w:rFonts w:hint="default" w:ascii="Times New Roman" w:hAnsi="Times New Roman" w:cs="Times New Roman"/>
          <w:b/>
          <w:bCs/>
          <w:i w:val="0"/>
          <w:iCs w:val="0"/>
          <w:color w:val="000000" w:themeColor="text1"/>
          <w:sz w:val="26"/>
          <w:szCs w:val="26"/>
          <w14:textFill>
            <w14:solidFill>
              <w14:schemeClr w14:val="tx1"/>
            </w14:solidFill>
          </w14:textFill>
        </w:rPr>
        <w:t>. Loại bỏ cột không phù hợp</w:t>
      </w:r>
      <w:bookmarkEnd w:id="147"/>
      <w:bookmarkEnd w:id="148"/>
      <w:bookmarkEnd w:id="149"/>
      <w:bookmarkEnd w:id="150"/>
      <w:bookmarkEnd w:id="151"/>
      <w:bookmarkEnd w:id="152"/>
      <w:bookmarkEnd w:id="153"/>
      <w:bookmarkEnd w:id="154"/>
    </w:p>
    <w:p w14:paraId="60F81CF7">
      <w:pPr>
        <w:spacing w:after="140" w:line="30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Loại bỏ cột Id (không mang thông tin dự đoán) và 4 cột thiếu trên 70% dữ liệu (Alley, PoolQC, Fence, MiscFeature) do độ tin cậy thấp, đưa số cột từ 81 xuống còn 76 ở tập train.</w:t>
      </w:r>
    </w:p>
    <w:p w14:paraId="2E3C6C6F">
      <w:pPr>
        <w:pStyle w:val="3"/>
        <w:spacing w:before="240" w:after="120"/>
        <w:jc w:val="both"/>
        <w:rPr>
          <w:rFonts w:hint="default" w:ascii="Times New Roman" w:hAnsi="Times New Roman" w:cs="Times New Roman"/>
          <w:i w:val="0"/>
          <w:iCs w:val="0"/>
          <w:color w:val="000000" w:themeColor="text1"/>
          <w:sz w:val="26"/>
          <w:szCs w:val="26"/>
          <w14:textFill>
            <w14:solidFill>
              <w14:schemeClr w14:val="tx1"/>
            </w14:solidFill>
          </w14:textFill>
        </w:rPr>
      </w:pPr>
      <w:bookmarkStart w:id="155" w:name="_Toc25973"/>
      <w:bookmarkStart w:id="156" w:name="_Toc3927"/>
      <w:bookmarkStart w:id="157" w:name="_Toc23070"/>
      <w:bookmarkStart w:id="158" w:name="_Toc1674"/>
      <w:bookmarkStart w:id="159" w:name="_Toc21581"/>
      <w:bookmarkStart w:id="160" w:name="_Toc23781"/>
      <w:bookmarkStart w:id="161" w:name="_Toc17146"/>
      <w:bookmarkStart w:id="162" w:name="_Toc30317"/>
      <w:r>
        <w:rPr>
          <w:rFonts w:hint="default" w:ascii="Times New Roman" w:hAnsi="Times New Roman" w:cs="Times New Roman"/>
          <w:b/>
          <w:bCs/>
          <w:i w:val="0"/>
          <w:iCs w:val="0"/>
          <w:color w:val="000000" w:themeColor="text1"/>
          <w:sz w:val="26"/>
          <w:szCs w:val="26"/>
          <w:lang w:val="en-US"/>
          <w14:textFill>
            <w14:solidFill>
              <w14:schemeClr w14:val="tx1"/>
            </w14:solidFill>
          </w14:textFill>
        </w:rPr>
        <w:t>3.3</w:t>
      </w:r>
      <w:r>
        <w:rPr>
          <w:rFonts w:hint="default" w:ascii="Times New Roman" w:hAnsi="Times New Roman" w:cs="Times New Roman"/>
          <w:b/>
          <w:bCs/>
          <w:i w:val="0"/>
          <w:iCs w:val="0"/>
          <w:color w:val="000000" w:themeColor="text1"/>
          <w:sz w:val="26"/>
          <w:szCs w:val="26"/>
          <w14:textFill>
            <w14:solidFill>
              <w14:schemeClr w14:val="tx1"/>
            </w14:solidFill>
          </w14:textFill>
        </w:rPr>
        <w:t>. Xử lý giá trị thiếu</w:t>
      </w:r>
      <w:bookmarkEnd w:id="155"/>
      <w:bookmarkEnd w:id="156"/>
      <w:bookmarkEnd w:id="157"/>
      <w:bookmarkEnd w:id="158"/>
      <w:bookmarkEnd w:id="159"/>
      <w:bookmarkEnd w:id="160"/>
      <w:bookmarkEnd w:id="161"/>
      <w:bookmarkEnd w:id="162"/>
    </w:p>
    <w:p w14:paraId="656D0EF3">
      <w:pPr>
        <w:pStyle w:val="249"/>
        <w:numPr>
          <w:ilvl w:val="0"/>
          <w:numId w:val="13"/>
        </w:numPr>
        <w:spacing w:after="80" w:line="28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Điền giá trị "None" cho 15 cột phân loại mà NaN mang nghĩa "không có" (PoolQC, MiscFeature, Alley, Fence, MasVnrType, FireplaceQu, GarageType/Finish/Qual/Cond, BsmtExposure/FinType1/FinType2/Qual/Cond).</w:t>
      </w:r>
    </w:p>
    <w:p w14:paraId="65A46995">
      <w:pPr>
        <w:pStyle w:val="249"/>
        <w:numPr>
          <w:ilvl w:val="0"/>
          <w:numId w:val="13"/>
        </w:numPr>
        <w:spacing w:after="80" w:line="28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Điền 0 cho GarageYrBlt (không có ga-ra → không có năm xây ga-ra) và MasVnrArea.</w:t>
      </w:r>
    </w:p>
    <w:p w14:paraId="2E492BB3">
      <w:pPr>
        <w:pStyle w:val="249"/>
        <w:numPr>
          <w:ilvl w:val="0"/>
          <w:numId w:val="13"/>
        </w:numPr>
        <w:spacing w:after="80" w:line="28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Điền LotFrontage bằng trung vị theo từng khu vực (Neighborhood) — hợp lý hơn trung vị toàn cục vì mặt tiền đất phụ thuộc mạnh vào khu vực.</w:t>
      </w:r>
    </w:p>
    <w:p w14:paraId="497030A7">
      <w:pPr>
        <w:pStyle w:val="249"/>
        <w:numPr>
          <w:ilvl w:val="0"/>
          <w:numId w:val="13"/>
        </w:numPr>
        <w:spacing w:after="80" w:line="28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Điền Electrical (1 giá trị thiếu) bằng giá trị xuất hiện nhiều nhất (mode).</w:t>
      </w:r>
    </w:p>
    <w:p w14:paraId="71A433AC">
      <w:pPr>
        <w:pStyle w:val="249"/>
        <w:numPr>
          <w:ilvl w:val="0"/>
          <w:numId w:val="13"/>
        </w:numPr>
        <w:spacing w:after="80" w:line="28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Sau xử lý, tập train không còn giá trị thiếu (tổng số NaN = 0), dữ liệu sạch được lưu ra train_cleaned.csv.</w:t>
      </w:r>
    </w:p>
    <w:p w14:paraId="1454D149">
      <w:pPr>
        <w:pStyle w:val="3"/>
        <w:spacing w:before="240" w:after="120"/>
        <w:jc w:val="both"/>
        <w:rPr>
          <w:rFonts w:hint="default" w:ascii="Times New Roman" w:hAnsi="Times New Roman" w:cs="Times New Roman"/>
          <w:b/>
          <w:bCs/>
          <w:i w:val="0"/>
          <w:iCs w:val="0"/>
          <w:color w:val="000000" w:themeColor="text1"/>
          <w:sz w:val="26"/>
          <w:szCs w:val="26"/>
          <w14:textFill>
            <w14:solidFill>
              <w14:schemeClr w14:val="tx1"/>
            </w14:solidFill>
          </w14:textFill>
        </w:rPr>
      </w:pPr>
      <w:bookmarkStart w:id="163" w:name="_Toc28749"/>
      <w:bookmarkStart w:id="164" w:name="_Toc29308"/>
      <w:bookmarkStart w:id="165" w:name="_Toc32378"/>
      <w:bookmarkStart w:id="166" w:name="_Toc7270"/>
      <w:bookmarkStart w:id="167" w:name="_Toc6855"/>
      <w:bookmarkStart w:id="168" w:name="_Toc18092"/>
      <w:bookmarkStart w:id="169" w:name="_Toc11817"/>
      <w:bookmarkStart w:id="170" w:name="_Toc27942"/>
      <w:r>
        <w:rPr>
          <w:rFonts w:hint="default" w:ascii="Times New Roman" w:hAnsi="Times New Roman" w:cs="Times New Roman"/>
          <w:b/>
          <w:bCs/>
          <w:i w:val="0"/>
          <w:iCs w:val="0"/>
          <w:color w:val="000000" w:themeColor="text1"/>
          <w:sz w:val="26"/>
          <w:szCs w:val="26"/>
          <w:lang w:val="en-US"/>
          <w14:textFill>
            <w14:solidFill>
              <w14:schemeClr w14:val="tx1"/>
            </w14:solidFill>
          </w14:textFill>
        </w:rPr>
        <w:t>3</w:t>
      </w:r>
      <w:r>
        <w:rPr>
          <w:rFonts w:hint="default" w:ascii="Times New Roman" w:hAnsi="Times New Roman" w:cs="Times New Roman"/>
          <w:b/>
          <w:bCs/>
          <w:i w:val="0"/>
          <w:iCs w:val="0"/>
          <w:color w:val="000000" w:themeColor="text1"/>
          <w:sz w:val="26"/>
          <w:szCs w:val="26"/>
          <w14:textFill>
            <w14:solidFill>
              <w14:schemeClr w14:val="tx1"/>
            </w14:solidFill>
          </w14:textFill>
        </w:rPr>
        <w:t>.</w:t>
      </w:r>
      <w:r>
        <w:rPr>
          <w:rFonts w:hint="default" w:ascii="Times New Roman" w:hAnsi="Times New Roman" w:cs="Times New Roman"/>
          <w:b/>
          <w:bCs/>
          <w:i w:val="0"/>
          <w:iCs w:val="0"/>
          <w:color w:val="000000" w:themeColor="text1"/>
          <w:sz w:val="26"/>
          <w:szCs w:val="26"/>
          <w:lang w:val="en-US"/>
          <w14:textFill>
            <w14:solidFill>
              <w14:schemeClr w14:val="tx1"/>
            </w14:solidFill>
          </w14:textFill>
        </w:rPr>
        <w:t>4</w:t>
      </w:r>
      <w:r>
        <w:rPr>
          <w:rFonts w:hint="default" w:ascii="Times New Roman" w:hAnsi="Times New Roman" w:cs="Times New Roman"/>
          <w:b/>
          <w:bCs/>
          <w:i w:val="0"/>
          <w:iCs w:val="0"/>
          <w:color w:val="000000" w:themeColor="text1"/>
          <w:sz w:val="26"/>
          <w:szCs w:val="26"/>
          <w14:textFill>
            <w14:solidFill>
              <w14:schemeClr w14:val="tx1"/>
            </w14:solidFill>
          </w14:textFill>
        </w:rPr>
        <w:t>. Xử lý ngoại lệ</w:t>
      </w:r>
      <w:bookmarkEnd w:id="163"/>
      <w:bookmarkEnd w:id="164"/>
      <w:bookmarkEnd w:id="165"/>
      <w:bookmarkEnd w:id="166"/>
      <w:bookmarkEnd w:id="167"/>
      <w:bookmarkEnd w:id="168"/>
      <w:bookmarkEnd w:id="169"/>
      <w:bookmarkEnd w:id="170"/>
    </w:p>
    <w:p w14:paraId="483331D0">
      <w:pPr>
        <w:spacing w:after="140" w:line="30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Loại bỏ 2 quan sát ngoại lệ (GrLivArea &gt; 4000 và SalePrice &lt; 300.000), giảm số dòng train từ 1.460 xuống 1.458, giúp mô hình không bị lệch bởi các điểm dữ liệu phi điển hình.</w:t>
      </w:r>
    </w:p>
    <w:p w14:paraId="6DA0E036">
      <w:pPr>
        <w:pStyle w:val="3"/>
        <w:spacing w:before="240" w:after="120"/>
        <w:jc w:val="both"/>
        <w:rPr>
          <w:rFonts w:hint="default" w:ascii="Times New Roman" w:hAnsi="Times New Roman" w:cs="Times New Roman"/>
          <w:b/>
          <w:bCs/>
          <w:i w:val="0"/>
          <w:iCs w:val="0"/>
          <w:color w:val="000000" w:themeColor="text1"/>
          <w:sz w:val="26"/>
          <w:szCs w:val="26"/>
          <w14:textFill>
            <w14:solidFill>
              <w14:schemeClr w14:val="tx1"/>
            </w14:solidFill>
          </w14:textFill>
        </w:rPr>
      </w:pPr>
      <w:bookmarkStart w:id="171" w:name="_Toc18168"/>
      <w:bookmarkStart w:id="172" w:name="_Toc16626"/>
      <w:bookmarkStart w:id="173" w:name="_Toc2250"/>
      <w:bookmarkStart w:id="174" w:name="_Toc32207"/>
      <w:bookmarkStart w:id="175" w:name="_Toc18707"/>
      <w:bookmarkStart w:id="176" w:name="_Toc27410"/>
      <w:bookmarkStart w:id="177" w:name="_Toc3785"/>
      <w:bookmarkStart w:id="178" w:name="_Toc32368"/>
      <w:r>
        <w:rPr>
          <w:rFonts w:hint="default" w:ascii="Times New Roman" w:hAnsi="Times New Roman" w:cs="Times New Roman"/>
          <w:b/>
          <w:bCs/>
          <w:i w:val="0"/>
          <w:iCs w:val="0"/>
          <w:color w:val="000000" w:themeColor="text1"/>
          <w:sz w:val="26"/>
          <w:szCs w:val="26"/>
          <w:lang w:val="en-US"/>
          <w14:textFill>
            <w14:solidFill>
              <w14:schemeClr w14:val="tx1"/>
            </w14:solidFill>
          </w14:textFill>
        </w:rPr>
        <w:t>3.5</w:t>
      </w:r>
      <w:r>
        <w:rPr>
          <w:rFonts w:hint="default" w:ascii="Times New Roman" w:hAnsi="Times New Roman" w:cs="Times New Roman"/>
          <w:b/>
          <w:bCs/>
          <w:i w:val="0"/>
          <w:iCs w:val="0"/>
          <w:color w:val="000000" w:themeColor="text1"/>
          <w:sz w:val="26"/>
          <w:szCs w:val="26"/>
          <w14:textFill>
            <w14:solidFill>
              <w14:schemeClr w14:val="tx1"/>
            </w14:solidFill>
          </w14:textFill>
        </w:rPr>
        <w:t>. Biến đổi biến mục tiêu</w:t>
      </w:r>
      <w:bookmarkEnd w:id="171"/>
      <w:bookmarkEnd w:id="172"/>
      <w:bookmarkEnd w:id="173"/>
      <w:bookmarkEnd w:id="174"/>
      <w:bookmarkEnd w:id="175"/>
      <w:bookmarkEnd w:id="176"/>
      <w:bookmarkEnd w:id="177"/>
      <w:bookmarkEnd w:id="178"/>
    </w:p>
    <w:p w14:paraId="6D2DB895">
      <w:pPr>
        <w:spacing w:after="140" w:line="30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Áp dụng log1p lên SalePrice để giảm độ lệch phân phối; mô hình được huấn luyện trên thang log(1 + giá), sau khi dự đoán sẽ biến đổi ngược bằng expm1 để trả về giá trị USD thực tế.</w:t>
      </w:r>
    </w:p>
    <w:p w14:paraId="6809BA39">
      <w:pPr>
        <w:pStyle w:val="3"/>
        <w:spacing w:before="240" w:after="120"/>
        <w:jc w:val="both"/>
        <w:rPr>
          <w:rFonts w:hint="default" w:ascii="Times New Roman" w:hAnsi="Times New Roman" w:cs="Times New Roman"/>
          <w:i w:val="0"/>
          <w:iCs w:val="0"/>
          <w:color w:val="000000" w:themeColor="text1"/>
          <w:sz w:val="26"/>
          <w:szCs w:val="26"/>
          <w14:textFill>
            <w14:solidFill>
              <w14:schemeClr w14:val="tx1"/>
            </w14:solidFill>
          </w14:textFill>
        </w:rPr>
      </w:pPr>
      <w:bookmarkStart w:id="179" w:name="_Toc16490"/>
      <w:bookmarkStart w:id="180" w:name="_Toc9828"/>
      <w:bookmarkStart w:id="181" w:name="_Toc25119"/>
      <w:bookmarkStart w:id="182" w:name="_Toc746"/>
      <w:bookmarkStart w:id="183" w:name="_Toc2003"/>
      <w:bookmarkStart w:id="184" w:name="_Toc32431"/>
      <w:bookmarkStart w:id="185" w:name="_Toc29330"/>
      <w:bookmarkStart w:id="186" w:name="_Toc29663"/>
      <w:r>
        <w:rPr>
          <w:rFonts w:hint="default" w:ascii="Times New Roman" w:hAnsi="Times New Roman" w:cs="Times New Roman"/>
          <w:b/>
          <w:bCs/>
          <w:i w:val="0"/>
          <w:iCs w:val="0"/>
          <w:color w:val="000000" w:themeColor="text1"/>
          <w:sz w:val="26"/>
          <w:szCs w:val="26"/>
          <w:lang w:val="en-US"/>
          <w14:textFill>
            <w14:solidFill>
              <w14:schemeClr w14:val="tx1"/>
            </w14:solidFill>
          </w14:textFill>
        </w:rPr>
        <w:t>3.6</w:t>
      </w:r>
      <w:r>
        <w:rPr>
          <w:rFonts w:hint="default" w:ascii="Times New Roman" w:hAnsi="Times New Roman" w:cs="Times New Roman"/>
          <w:b/>
          <w:bCs/>
          <w:i w:val="0"/>
          <w:iCs w:val="0"/>
          <w:color w:val="000000" w:themeColor="text1"/>
          <w:sz w:val="26"/>
          <w:szCs w:val="26"/>
          <w14:textFill>
            <w14:solidFill>
              <w14:schemeClr w14:val="tx1"/>
            </w14:solidFill>
          </w14:textFill>
        </w:rPr>
        <w:t>. Mã hóa biến phân loại và chuẩn hóa</w:t>
      </w:r>
      <w:bookmarkEnd w:id="179"/>
      <w:bookmarkEnd w:id="180"/>
      <w:bookmarkEnd w:id="181"/>
      <w:bookmarkEnd w:id="182"/>
      <w:bookmarkEnd w:id="183"/>
      <w:bookmarkEnd w:id="184"/>
      <w:bookmarkEnd w:id="185"/>
      <w:bookmarkEnd w:id="186"/>
    </w:p>
    <w:p w14:paraId="4B8FA80E">
      <w:pPr>
        <w:pStyle w:val="249"/>
        <w:numPr>
          <w:ilvl w:val="0"/>
          <w:numId w:val="13"/>
        </w:numPr>
        <w:spacing w:after="80" w:line="28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Chia dữ liệu train thành tập huấn luyện/kiểm định theo tỉ lệ 80/20 (1.168 / 292 quan sát), random_state = 42 để tái lập kết quả.</w:t>
      </w:r>
    </w:p>
    <w:p w14:paraId="684684B4">
      <w:pPr>
        <w:pStyle w:val="249"/>
        <w:numPr>
          <w:ilvl w:val="0"/>
          <w:numId w:val="13"/>
        </w:numPr>
        <w:spacing w:after="80" w:line="28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Mã hóa one-hot (pd.get_dummies) cho toàn bộ biến phân loại; căn chỉnh (align) tập train và validation để đảm bảo cùng tập cột, điền 0 cho cột thiếu ở mỗi bên.</w:t>
      </w:r>
    </w:p>
    <w:p w14:paraId="3FA1FF41">
      <w:pPr>
        <w:pStyle w:val="249"/>
        <w:numPr>
          <w:ilvl w:val="0"/>
          <w:numId w:val="13"/>
        </w:numPr>
        <w:spacing w:after="80" w:line="28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Loại bỏ các đặc trưng có độ lệch chuẩn ≈ 0 (không mang thông tin phân biệt).</w:t>
      </w:r>
    </w:p>
    <w:p w14:paraId="6B67317C">
      <w:pPr>
        <w:pStyle w:val="249"/>
        <w:numPr>
          <w:ilvl w:val="0"/>
          <w:numId w:val="13"/>
        </w:numPr>
        <w:spacing w:after="80" w:line="28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Sau mã hóa, số đặc trưng đầu vào tăng lên 300 cột (từ 79 cột gốc trước one-hot).</w:t>
      </w:r>
    </w:p>
    <w:p w14:paraId="0154DCE3">
      <w:pPr>
        <w:pStyle w:val="249"/>
        <w:numPr>
          <w:ilvl w:val="0"/>
          <w:numId w:val="13"/>
        </w:numPr>
        <w:spacing w:after="80" w:line="28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Chuẩn hóa toàn bộ đặc trưng bằng StandardScaler (fit trên train, transform trên validation và test) để đưa dữ liệu về cùng thang đo, phù hợp cho mạng nơ-ron.</w:t>
      </w:r>
    </w:p>
    <w:p w14:paraId="1C0F3D65">
      <w:pPr>
        <w:pStyle w:val="249"/>
        <w:numPr>
          <w:ilvl w:val="0"/>
          <w:numId w:val="13"/>
        </w:numPr>
        <w:spacing w:after="80" w:line="28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Tập test được xử lý theo đúng quy trình tương tự (điền thiếu, one-hot, reindex theo đúng cột của train, chuẩn hóa) để đảm bảo nhất quán khi dự đoán.</w:t>
      </w:r>
    </w:p>
    <w:p w14:paraId="4B1DD08D">
      <w:pPr>
        <w:spacing w:after="140" w:line="30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Kích thước dữ liệu sau chuẩn bị: X_train (1.168, 300), X_val (292, 300), X_test (1.459, 300).</w:t>
      </w:r>
    </w:p>
    <w:p w14:paraId="44DB150C">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outlineLvl w:val="1"/>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bookmarkStart w:id="187" w:name="_Toc15005"/>
      <w:r>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3.7. Lọc Outiler &amp; Biến đổi Target</w:t>
      </w:r>
      <w:bookmarkEnd w:id="187"/>
    </w:p>
    <w:p w14:paraId="3C5619FA">
      <w:pPr>
        <w:pStyle w:val="85"/>
        <w:keepNext w:val="0"/>
        <w:keepLines w:val="0"/>
        <w:widowControl/>
        <w:suppressLineNumbers w:val="0"/>
        <w:spacing w:before="0" w:beforeAutospacing="0" w:line="360" w:lineRule="auto"/>
        <w:ind w:left="0" w:right="0"/>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Trong bước tiền xử lý đầu tiên, nhằm giảm thiểu tác động tiêu cực của các giá trị ngoại lệ đến quá trình huấn luyện mô hình, dữ liệu được thực hiện lọc outlier trên thuộc tính diện tích sàn (</w:t>
      </w:r>
      <w:r>
        <w:rPr>
          <w:rStyle w:val="44"/>
          <w:rFonts w:hint="default" w:ascii="Times New Roman" w:hAnsi="Times New Roman" w:eastAsia="sans-serif" w:cs="Times New Roman"/>
          <w:sz w:val="26"/>
          <w:szCs w:val="26"/>
        </w:rPr>
        <w:t>GrLivArea</w:t>
      </w:r>
      <w:r>
        <w:rPr>
          <w:rFonts w:hint="default" w:ascii="Times New Roman" w:hAnsi="Times New Roman" w:eastAsia="sans-serif" w:cs="Times New Roman"/>
          <w:sz w:val="26"/>
          <w:szCs w:val="26"/>
        </w:rPr>
        <w:t>). Cụ thể, các bản ghi có diện tích vượt quá $4,000</w:t>
      </w:r>
      <w:r>
        <w:rPr>
          <w:rFonts w:hint="default" w:ascii="Times New Roman" w:hAnsi="Times New Roman" w:eastAsia="sans-serif" w:cs="Times New Roman"/>
          <w:sz w:val="26"/>
          <w:szCs w:val="26"/>
          <w:lang w:val="en-US"/>
        </w:rPr>
        <w:t xml:space="preserve"> sq st</w:t>
      </w:r>
      <w:r>
        <w:rPr>
          <w:rFonts w:hint="default" w:ascii="Times New Roman" w:hAnsi="Times New Roman" w:eastAsia="sans-serif" w:cs="Times New Roman"/>
          <w:sz w:val="26"/>
          <w:szCs w:val="26"/>
        </w:rPr>
        <w:t xml:space="preserve"> được loại bỏ, giúp hạn chế hiện tượng lệch đường tiệm cận và giảm nhiễu cho thuật toán. Sau bước này, tập dữ liệu huấn luyện còn lại</w:t>
      </w:r>
      <w:r>
        <w:rPr>
          <w:rFonts w:hint="default" w:ascii="Times New Roman" w:hAnsi="Times New Roman" w:eastAsia="sans-serif" w:cs="Times New Roman"/>
          <w:sz w:val="26"/>
          <w:szCs w:val="26"/>
          <w:lang w:val="en-US"/>
        </w:rPr>
        <w:t xml:space="preserve"> </w:t>
      </w:r>
      <w:r>
        <w:rPr>
          <w:rFonts w:hint="default" w:ascii="Times New Roman" w:hAnsi="Times New Roman" w:eastAsia="sans-serif" w:cs="Times New Roman"/>
          <w:sz w:val="26"/>
          <w:szCs w:val="26"/>
        </w:rPr>
        <w:t xml:space="preserve">1,456 dòng. </w:t>
      </w:r>
    </w:p>
    <w:p w14:paraId="7FAF0482">
      <w:pPr>
        <w:pStyle w:val="85"/>
        <w:keepNext w:val="0"/>
        <w:keepLines w:val="0"/>
        <w:widowControl/>
        <w:suppressLineNumbers w:val="0"/>
        <w:spacing w:before="0" w:before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sz w:val="26"/>
          <w:szCs w:val="26"/>
        </w:rPr>
        <w:t>Song song đó, biến mục tiêu giá nhà (</w:t>
      </w:r>
      <w:r>
        <w:rPr>
          <w:rStyle w:val="44"/>
          <w:rFonts w:hint="default" w:ascii="Times New Roman" w:hAnsi="Times New Roman" w:eastAsia="sans-serif" w:cs="Times New Roman"/>
          <w:sz w:val="26"/>
          <w:szCs w:val="26"/>
        </w:rPr>
        <w:t>SalePrice</w:t>
      </w:r>
      <w:r>
        <w:rPr>
          <w:rFonts w:hint="default" w:ascii="Times New Roman" w:hAnsi="Times New Roman" w:eastAsia="sans-serif" w:cs="Times New Roman"/>
          <w:sz w:val="26"/>
          <w:szCs w:val="26"/>
        </w:rPr>
        <w:t>) vốn có phân phối lệch phải (right-skewed) được đưa qua phép biến đổi logarit log(1 + x)</w:t>
      </w:r>
      <w:r>
        <w:rPr>
          <w:rFonts w:hint="default" w:ascii="Times New Roman" w:hAnsi="Times New Roman" w:eastAsia="sans-serif" w:cs="Times New Roman"/>
          <w:sz w:val="26"/>
          <w:szCs w:val="26"/>
          <w:lang w:val="en-US"/>
        </w:rPr>
        <w:t xml:space="preserve"> </w:t>
      </w:r>
      <w:r>
        <w:rPr>
          <w:rFonts w:hint="default" w:ascii="Times New Roman" w:hAnsi="Times New Roman" w:eastAsia="sans-serif" w:cs="Times New Roman"/>
          <w:sz w:val="26"/>
          <w:szCs w:val="26"/>
        </w:rPr>
        <w:t xml:space="preserve">bằng hàm </w:t>
      </w:r>
      <w:r>
        <w:rPr>
          <w:rStyle w:val="44"/>
          <w:rFonts w:hint="default" w:ascii="Times New Roman" w:hAnsi="Times New Roman" w:eastAsia="sans-serif" w:cs="Times New Roman"/>
          <w:sz w:val="26"/>
          <w:szCs w:val="26"/>
        </w:rPr>
        <w:t>np.log1p()</w:t>
      </w:r>
      <w:r>
        <w:rPr>
          <w:rFonts w:hint="default" w:ascii="Times New Roman" w:hAnsi="Times New Roman" w:eastAsia="sans-serif" w:cs="Times New Roman"/>
          <w:sz w:val="26"/>
          <w:szCs w:val="26"/>
        </w:rPr>
        <w:t>. Phép biến đổi này giúp đưa phân phối của biến mục tiêu về dạng gần phân phối chuẩn, làm giảm sự chênh lệch giữa các mức giá quá cao và tạo điều kiện cho mô hình hồi quy / mạng nơ-ron hội tụ ổn định hơn</w:t>
      </w:r>
    </w:p>
    <w:p w14:paraId="40C1E217">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pPr>
      <w:r>
        <w:drawing>
          <wp:inline distT="0" distB="0" distL="114300" distR="114300">
            <wp:extent cx="5268595" cy="1134745"/>
            <wp:effectExtent l="0" t="0" r="8255" b="825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12"/>
                    <a:stretch>
                      <a:fillRect/>
                    </a:stretch>
                  </pic:blipFill>
                  <pic:spPr>
                    <a:xfrm>
                      <a:off x="0" y="0"/>
                      <a:ext cx="5268595" cy="1134745"/>
                    </a:xfrm>
                    <a:prstGeom prst="rect">
                      <a:avLst/>
                    </a:prstGeom>
                    <a:noFill/>
                    <a:ln>
                      <a:noFill/>
                    </a:ln>
                  </pic:spPr>
                </pic:pic>
              </a:graphicData>
            </a:graphic>
          </wp:inline>
        </w:drawing>
      </w:r>
    </w:p>
    <w:p w14:paraId="5F3F139A">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outlineLvl w:val="1"/>
        <w:rPr>
          <w:rFonts w:hint="default" w:ascii="Times New Roman" w:hAnsi="Times New Roman" w:cs="Times New Roman"/>
          <w:b/>
          <w:bCs/>
          <w:sz w:val="26"/>
          <w:szCs w:val="26"/>
          <w:lang w:val="en-US"/>
        </w:rPr>
      </w:pPr>
      <w:bookmarkStart w:id="188" w:name="_Toc18543"/>
      <w:r>
        <w:rPr>
          <w:rFonts w:hint="default" w:ascii="Times New Roman" w:hAnsi="Times New Roman" w:cs="Times New Roman"/>
          <w:b/>
          <w:bCs/>
          <w:sz w:val="26"/>
          <w:szCs w:val="26"/>
          <w:lang w:val="en-US"/>
        </w:rPr>
        <w:t>3.8. Xử lí Missing và Feature Engineering</w:t>
      </w:r>
      <w:bookmarkEnd w:id="188"/>
      <w:r>
        <w:rPr>
          <w:rFonts w:hint="default" w:ascii="Times New Roman" w:hAnsi="Times New Roman" w:cs="Times New Roman"/>
          <w:b/>
          <w:bCs/>
          <w:sz w:val="26"/>
          <w:szCs w:val="26"/>
          <w:lang w:val="en-US"/>
        </w:rPr>
        <w:t xml:space="preserve"> </w:t>
      </w:r>
    </w:p>
    <w:p w14:paraId="46275AEF">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outlineLvl w:val="1"/>
        <w:rPr>
          <w:rFonts w:hint="default" w:ascii="Times New Roman" w:hAnsi="Times New Roman" w:eastAsia="SimSun" w:cs="Times New Roman"/>
          <w:sz w:val="26"/>
          <w:szCs w:val="26"/>
        </w:rPr>
      </w:pPr>
      <w:bookmarkStart w:id="189" w:name="_Toc13126"/>
      <w:r>
        <w:rPr>
          <w:rFonts w:hint="default" w:ascii="Times New Roman" w:hAnsi="Times New Roman" w:eastAsia="SimSun" w:cs="Times New Roman"/>
          <w:sz w:val="26"/>
          <w:szCs w:val="26"/>
        </w:rPr>
        <w:t>Đối với các giá trị thiếu (missing values) trong tập dữ liệu, chiến lược điền khuyết được áp dụng phù hợp với bản chất từng nhóm thuộc tính:</w:t>
      </w:r>
      <w:bookmarkEnd w:id="189"/>
    </w:p>
    <w:p w14:paraId="04CD757B">
      <w:pPr>
        <w:pStyle w:val="47"/>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Chars="0" w:right="0" w:rightChars="0"/>
        <w:jc w:val="both"/>
        <w:outlineLvl w:val="1"/>
        <w:rPr>
          <w:rFonts w:hint="default" w:ascii="Times New Roman" w:hAnsi="Times New Roman" w:eastAsia="SimSun" w:cs="Times New Roman"/>
          <w:sz w:val="26"/>
          <w:szCs w:val="26"/>
        </w:rPr>
      </w:pPr>
      <w:bookmarkStart w:id="190" w:name="_Toc18061"/>
      <w:r>
        <w:rPr>
          <w:rFonts w:hint="default" w:ascii="Times New Roman" w:hAnsi="Times New Roman" w:cs="Times New Roman"/>
          <w:b w:val="0"/>
          <w:bCs w:val="0"/>
          <w:sz w:val="26"/>
          <w:szCs w:val="26"/>
          <w:lang w:val="en-US"/>
        </w:rPr>
        <w:t xml:space="preserve">- </w:t>
      </w:r>
      <w:r>
        <w:rPr>
          <w:rFonts w:hint="default" w:ascii="Times New Roman" w:hAnsi="Times New Roman" w:eastAsia="SimSun" w:cs="Times New Roman"/>
          <w:b w:val="0"/>
          <w:bCs w:val="0"/>
          <w:sz w:val="26"/>
          <w:szCs w:val="26"/>
        </w:rPr>
        <w:t>Các thuộc tính phân loại / thứ bậc:</w:t>
      </w:r>
      <w:r>
        <w:rPr>
          <w:rFonts w:hint="default" w:ascii="Times New Roman" w:hAnsi="Times New Roman" w:eastAsia="SimSun" w:cs="Times New Roman"/>
          <w:sz w:val="26"/>
          <w:szCs w:val="26"/>
        </w:rPr>
        <w:t xml:space="preserve"> Điền giá trị </w:t>
      </w:r>
      <w:r>
        <w:rPr>
          <w:rStyle w:val="44"/>
          <w:rFonts w:hint="default" w:ascii="Times New Roman" w:hAnsi="Times New Roman" w:eastAsia="SimSun" w:cs="Times New Roman"/>
          <w:sz w:val="26"/>
          <w:szCs w:val="26"/>
        </w:rPr>
        <w:t>'None'</w:t>
      </w:r>
      <w:r>
        <w:rPr>
          <w:rFonts w:hint="default" w:ascii="Times New Roman" w:hAnsi="Times New Roman" w:eastAsia="SimSun" w:cs="Times New Roman"/>
          <w:sz w:val="26"/>
          <w:szCs w:val="26"/>
        </w:rPr>
        <w:t xml:space="preserve"> cho các trường hợp thể hiện sự không tồn tại của tiện ích (ví dụ: không có nhà xe, không có tầng hầm)</w:t>
      </w:r>
      <w:bookmarkEnd w:id="190"/>
    </w:p>
    <w:p w14:paraId="0A6AB6F1">
      <w:pPr>
        <w:pStyle w:val="47"/>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Chars="0" w:right="0" w:rightChars="0"/>
        <w:jc w:val="both"/>
        <w:outlineLvl w:val="1"/>
        <w:rPr>
          <w:rFonts w:hint="default" w:ascii="Times New Roman" w:hAnsi="Times New Roman" w:cs="Times New Roman"/>
          <w:b w:val="0"/>
          <w:bCs w:val="0"/>
          <w:sz w:val="26"/>
          <w:szCs w:val="26"/>
          <w:lang w:val="en-US"/>
        </w:rPr>
      </w:pPr>
      <w:bookmarkStart w:id="191" w:name="_Toc8008"/>
      <w:r>
        <w:rPr>
          <w:rFonts w:hint="default" w:ascii="Times New Roman" w:hAnsi="Times New Roman" w:cs="Times New Roman"/>
          <w:b w:val="0"/>
          <w:bCs w:val="0"/>
          <w:sz w:val="26"/>
          <w:szCs w:val="26"/>
          <w:lang w:val="en-US"/>
        </w:rPr>
        <w:t xml:space="preserve">- </w:t>
      </w:r>
      <w:r>
        <w:rPr>
          <w:rFonts w:hint="default" w:ascii="Times New Roman" w:hAnsi="Times New Roman" w:eastAsia="SimSun" w:cs="Times New Roman"/>
          <w:b w:val="0"/>
          <w:bCs w:val="0"/>
          <w:sz w:val="26"/>
          <w:szCs w:val="26"/>
        </w:rPr>
        <w:t xml:space="preserve">Các thuộc tính phân loại / thứ bậc: Điền giá trị </w:t>
      </w:r>
      <w:r>
        <w:rPr>
          <w:rStyle w:val="44"/>
          <w:rFonts w:hint="default" w:ascii="Times New Roman" w:hAnsi="Times New Roman" w:eastAsia="SimSun" w:cs="Times New Roman"/>
          <w:b w:val="0"/>
          <w:bCs w:val="0"/>
          <w:sz w:val="26"/>
          <w:szCs w:val="26"/>
        </w:rPr>
        <w:t>'None'</w:t>
      </w:r>
      <w:r>
        <w:rPr>
          <w:rFonts w:hint="default" w:ascii="Times New Roman" w:hAnsi="Times New Roman" w:eastAsia="SimSun" w:cs="Times New Roman"/>
          <w:b w:val="0"/>
          <w:bCs w:val="0"/>
          <w:sz w:val="26"/>
          <w:szCs w:val="26"/>
        </w:rPr>
        <w:t xml:space="preserve"> cho các trường hợp thể hiện sự không tồn tại của tiện ích (ví dụ: không có nhà xe, không có tầng hầm)</w:t>
      </w:r>
      <w:bookmarkEnd w:id="191"/>
    </w:p>
    <w:p w14:paraId="136740EC">
      <w:pPr>
        <w:pStyle w:val="47"/>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Chars="0" w:right="0" w:rightChars="0"/>
        <w:jc w:val="both"/>
        <w:outlineLvl w:val="1"/>
        <w:rPr>
          <w:rFonts w:hint="default" w:ascii="Times New Roman" w:hAnsi="Times New Roman" w:eastAsia="SimSun" w:cs="Times New Roman"/>
          <w:b w:val="0"/>
          <w:bCs w:val="0"/>
          <w:sz w:val="26"/>
          <w:szCs w:val="26"/>
        </w:rPr>
      </w:pPr>
      <w:bookmarkStart w:id="192" w:name="_Toc29591"/>
      <w:r>
        <w:rPr>
          <w:rFonts w:hint="default" w:ascii="Times New Roman" w:hAnsi="Times New Roman" w:cs="Times New Roman"/>
          <w:b w:val="0"/>
          <w:bCs w:val="0"/>
          <w:sz w:val="26"/>
          <w:szCs w:val="26"/>
          <w:lang w:val="en-US"/>
        </w:rPr>
        <w:t xml:space="preserve">- </w:t>
      </w:r>
      <w:r>
        <w:rPr>
          <w:rFonts w:hint="default" w:ascii="Times New Roman" w:hAnsi="Times New Roman" w:eastAsia="SimSun" w:cs="Times New Roman"/>
          <w:b w:val="0"/>
          <w:bCs w:val="0"/>
          <w:sz w:val="26"/>
          <w:szCs w:val="26"/>
        </w:rPr>
        <w:t xml:space="preserve">Các thuộc tính dạng số: Các giá trị còn thiếu được điền bằng giá trị trung vị của từng cột tương ứng. Cột </w:t>
      </w:r>
      <w:r>
        <w:rPr>
          <w:rStyle w:val="44"/>
          <w:rFonts w:hint="default" w:ascii="Times New Roman" w:hAnsi="Times New Roman" w:eastAsia="SimSun" w:cs="Times New Roman"/>
          <w:b w:val="0"/>
          <w:bCs w:val="0"/>
          <w:sz w:val="26"/>
          <w:szCs w:val="26"/>
        </w:rPr>
        <w:t>Electrical</w:t>
      </w:r>
      <w:r>
        <w:rPr>
          <w:rFonts w:hint="default" w:ascii="Times New Roman" w:hAnsi="Times New Roman" w:eastAsia="SimSun" w:cs="Times New Roman"/>
          <w:b w:val="0"/>
          <w:bCs w:val="0"/>
          <w:sz w:val="26"/>
          <w:szCs w:val="26"/>
        </w:rPr>
        <w:t xml:space="preserve"> được điền bằng giá trị xuất hiện phổ biến nhất (mode).</w:t>
      </w:r>
      <w:bookmarkEnd w:id="192"/>
    </w:p>
    <w:p w14:paraId="44C76456">
      <w:pPr>
        <w:pStyle w:val="47"/>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Chars="0" w:right="0" w:rightChars="0"/>
        <w:jc w:val="both"/>
        <w:outlineLvl w:val="1"/>
        <w:rPr>
          <w:rFonts w:hint="default" w:ascii="Times New Roman" w:hAnsi="Times New Roman" w:eastAsia="SimSun" w:cs="Times New Roman"/>
          <w:b w:val="0"/>
          <w:bCs w:val="0"/>
          <w:sz w:val="26"/>
          <w:szCs w:val="26"/>
        </w:rPr>
      </w:pPr>
    </w:p>
    <w:p w14:paraId="74A24C53">
      <w:pPr>
        <w:keepNext w:val="0"/>
        <w:keepLines w:val="0"/>
        <w:widowControl/>
        <w:suppressLineNumbers w:val="0"/>
        <w:spacing w:line="360" w:lineRule="auto"/>
        <w:jc w:val="left"/>
        <w:rPr>
          <w:rFonts w:hint="default" w:ascii="Times New Roman" w:hAnsi="Times New Roman" w:eastAsia="sans-serif" w:cs="Times New Roman"/>
          <w:kern w:val="0"/>
          <w:sz w:val="26"/>
          <w:szCs w:val="26"/>
          <w:lang w:val="en-US" w:eastAsia="zh-CN" w:bidi="ar"/>
        </w:rPr>
      </w:pPr>
      <w:r>
        <w:rPr>
          <w:rFonts w:hint="default" w:ascii="Times New Roman" w:hAnsi="Times New Roman" w:eastAsia="sans-serif" w:cs="Times New Roman"/>
          <w:kern w:val="0"/>
          <w:sz w:val="26"/>
          <w:szCs w:val="26"/>
          <w:lang w:val="en-US" w:eastAsia="zh-CN" w:bidi="ar"/>
        </w:rPr>
        <w:t>Sau khi hoàn tất xử lý giá trị khuyết (đảm bảo $0$ giá trị thiếu), hai đặc trưng mới được khởi tạo nhằm gia tăng thông tin có lợi cho mô hình:</w:t>
      </w:r>
    </w:p>
    <w:p w14:paraId="4C00B998">
      <w:pPr>
        <w:keepNext w:val="0"/>
        <w:keepLines w:val="0"/>
        <w:widowControl/>
        <w:suppressLineNumbers w:val="0"/>
        <w:spacing w:line="360" w:lineRule="auto"/>
        <w:jc w:val="left"/>
        <w:rPr>
          <w:rFonts w:hint="default" w:ascii="Times New Roman" w:hAnsi="Times New Roman" w:eastAsia="SimSun" w:cs="Times New Roman"/>
          <w:b w:val="0"/>
          <w:bCs w:val="0"/>
          <w:sz w:val="26"/>
          <w:szCs w:val="26"/>
        </w:rPr>
      </w:pPr>
      <w:r>
        <w:rPr>
          <w:rFonts w:hint="default" w:ascii="Times New Roman" w:hAnsi="Times New Roman" w:eastAsia="sans-serif" w:cs="Times New Roman"/>
          <w:b w:val="0"/>
          <w:bCs w:val="0"/>
          <w:kern w:val="0"/>
          <w:sz w:val="26"/>
          <w:szCs w:val="26"/>
          <w:lang w:val="en-US" w:eastAsia="zh-CN" w:bidi="ar"/>
        </w:rPr>
        <w:t xml:space="preserve">- </w:t>
      </w:r>
      <w:r>
        <w:rPr>
          <w:rStyle w:val="44"/>
          <w:rFonts w:hint="default" w:ascii="Times New Roman" w:hAnsi="Times New Roman" w:eastAsia="SimSun" w:cs="Times New Roman"/>
          <w:b w:val="0"/>
          <w:bCs w:val="0"/>
          <w:sz w:val="26"/>
          <w:szCs w:val="26"/>
        </w:rPr>
        <w:t>TotSF</w:t>
      </w:r>
      <w:r>
        <w:rPr>
          <w:rFonts w:hint="default" w:ascii="Times New Roman" w:hAnsi="Times New Roman" w:eastAsia="SimSun" w:cs="Times New Roman"/>
          <w:b w:val="0"/>
          <w:bCs w:val="0"/>
          <w:sz w:val="26"/>
          <w:szCs w:val="26"/>
        </w:rPr>
        <w:t xml:space="preserve"> (Tổng diện tích sử dụng): Được tính bằng tổng diện tích tầng hầm (</w:t>
      </w:r>
      <w:r>
        <w:rPr>
          <w:rStyle w:val="44"/>
          <w:rFonts w:hint="default" w:ascii="Times New Roman" w:hAnsi="Times New Roman" w:eastAsia="SimSun" w:cs="Times New Roman"/>
          <w:b w:val="0"/>
          <w:bCs w:val="0"/>
          <w:sz w:val="26"/>
          <w:szCs w:val="26"/>
        </w:rPr>
        <w:t>TotalBsmtSF</w:t>
      </w:r>
      <w:r>
        <w:rPr>
          <w:rFonts w:hint="default" w:ascii="Times New Roman" w:hAnsi="Times New Roman" w:eastAsia="SimSun" w:cs="Times New Roman"/>
          <w:b w:val="0"/>
          <w:bCs w:val="0"/>
          <w:sz w:val="26"/>
          <w:szCs w:val="26"/>
        </w:rPr>
        <w:t>) và diện tích sàn trên mặt đất (</w:t>
      </w:r>
      <w:r>
        <w:rPr>
          <w:rStyle w:val="44"/>
          <w:rFonts w:hint="default" w:ascii="Times New Roman" w:hAnsi="Times New Roman" w:eastAsia="SimSun" w:cs="Times New Roman"/>
          <w:b w:val="0"/>
          <w:bCs w:val="0"/>
          <w:sz w:val="26"/>
          <w:szCs w:val="26"/>
        </w:rPr>
        <w:t>GrLivArea</w:t>
      </w:r>
      <w:r>
        <w:rPr>
          <w:rFonts w:hint="default" w:ascii="Times New Roman" w:hAnsi="Times New Roman" w:eastAsia="SimSun" w:cs="Times New Roman"/>
          <w:b w:val="0"/>
          <w:bCs w:val="0"/>
          <w:sz w:val="26"/>
          <w:szCs w:val="26"/>
        </w:rPr>
        <w:t>).</w:t>
      </w:r>
    </w:p>
    <w:p w14:paraId="77538D29">
      <w:pPr>
        <w:keepNext w:val="0"/>
        <w:keepLines w:val="0"/>
        <w:widowControl/>
        <w:suppressLineNumbers w:val="0"/>
        <w:spacing w:line="360" w:lineRule="auto"/>
        <w:jc w:val="left"/>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 xml:space="preserve">- </w:t>
      </w:r>
      <w:r>
        <w:rPr>
          <w:rStyle w:val="44"/>
          <w:rFonts w:hint="default" w:ascii="Times New Roman" w:hAnsi="Times New Roman" w:eastAsia="SimSun" w:cs="Times New Roman"/>
          <w:b w:val="0"/>
          <w:bCs w:val="0"/>
          <w:sz w:val="26"/>
          <w:szCs w:val="26"/>
        </w:rPr>
        <w:t>HouseAge</w:t>
      </w:r>
      <w:r>
        <w:rPr>
          <w:rFonts w:hint="default" w:ascii="Times New Roman" w:hAnsi="Times New Roman" w:eastAsia="SimSun" w:cs="Times New Roman"/>
          <w:b w:val="0"/>
          <w:bCs w:val="0"/>
          <w:sz w:val="26"/>
          <w:szCs w:val="26"/>
        </w:rPr>
        <w:t xml:space="preserve"> (Tuổi của ngôi nhà): Được xác định bằng khoảng chênh lệch giữa năm bán (</w:t>
      </w:r>
      <w:r>
        <w:rPr>
          <w:rStyle w:val="44"/>
          <w:rFonts w:hint="default" w:ascii="Times New Roman" w:hAnsi="Times New Roman" w:eastAsia="SimSun" w:cs="Times New Roman"/>
          <w:b w:val="0"/>
          <w:bCs w:val="0"/>
          <w:sz w:val="26"/>
          <w:szCs w:val="26"/>
        </w:rPr>
        <w:t>YrSold</w:t>
      </w:r>
      <w:r>
        <w:rPr>
          <w:rFonts w:hint="default" w:ascii="Times New Roman" w:hAnsi="Times New Roman" w:eastAsia="SimSun" w:cs="Times New Roman"/>
          <w:b w:val="0"/>
          <w:bCs w:val="0"/>
          <w:sz w:val="26"/>
          <w:szCs w:val="26"/>
        </w:rPr>
        <w:t>) và năm xây dựng (</w:t>
      </w:r>
      <w:r>
        <w:rPr>
          <w:rStyle w:val="44"/>
          <w:rFonts w:hint="default" w:ascii="Times New Roman" w:hAnsi="Times New Roman" w:eastAsia="SimSun" w:cs="Times New Roman"/>
          <w:b w:val="0"/>
          <w:bCs w:val="0"/>
          <w:sz w:val="26"/>
          <w:szCs w:val="26"/>
        </w:rPr>
        <w:t>YearBuilt</w:t>
      </w:r>
      <w:r>
        <w:rPr>
          <w:rFonts w:hint="default" w:ascii="Times New Roman" w:hAnsi="Times New Roman" w:eastAsia="SimSun" w:cs="Times New Roman"/>
          <w:b w:val="0"/>
          <w:bCs w:val="0"/>
          <w:sz w:val="26"/>
          <w:szCs w:val="26"/>
        </w:rPr>
        <w:t>).</w:t>
      </w:r>
    </w:p>
    <w:p w14:paraId="6A5F646E">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pPr>
      <w:r>
        <w:drawing>
          <wp:inline distT="0" distB="0" distL="114300" distR="114300">
            <wp:extent cx="5274310" cy="2061210"/>
            <wp:effectExtent l="0" t="0" r="2540" b="5715"/>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13"/>
                    <a:stretch>
                      <a:fillRect/>
                    </a:stretch>
                  </pic:blipFill>
                  <pic:spPr>
                    <a:xfrm>
                      <a:off x="0" y="0"/>
                      <a:ext cx="5274310" cy="2061210"/>
                    </a:xfrm>
                    <a:prstGeom prst="rect">
                      <a:avLst/>
                    </a:prstGeom>
                    <a:noFill/>
                    <a:ln>
                      <a:noFill/>
                    </a:ln>
                  </pic:spPr>
                </pic:pic>
              </a:graphicData>
            </a:graphic>
          </wp:inline>
        </w:drawing>
      </w:r>
    </w:p>
    <w:p w14:paraId="13B7E3A1">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pPr>
      <w:r>
        <w:drawing>
          <wp:inline distT="0" distB="0" distL="114300" distR="114300">
            <wp:extent cx="5268595" cy="1395730"/>
            <wp:effectExtent l="0" t="0" r="8255" b="4445"/>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14"/>
                    <a:stretch>
                      <a:fillRect/>
                    </a:stretch>
                  </pic:blipFill>
                  <pic:spPr>
                    <a:xfrm>
                      <a:off x="0" y="0"/>
                      <a:ext cx="5268595" cy="1395730"/>
                    </a:xfrm>
                    <a:prstGeom prst="rect">
                      <a:avLst/>
                    </a:prstGeom>
                    <a:noFill/>
                    <a:ln>
                      <a:noFill/>
                    </a:ln>
                  </pic:spPr>
                </pic:pic>
              </a:graphicData>
            </a:graphic>
          </wp:inline>
        </w:drawing>
      </w:r>
    </w:p>
    <w:p w14:paraId="2681E723">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outlineLvl w:val="1"/>
        <w:rPr>
          <w:rFonts w:hint="default" w:ascii="Times New Roman" w:hAnsi="Times New Roman" w:cs="Times New Roman"/>
          <w:b/>
          <w:bCs/>
          <w:sz w:val="26"/>
          <w:szCs w:val="26"/>
          <w:lang w:val="en-US"/>
        </w:rPr>
      </w:pPr>
      <w:bookmarkStart w:id="193" w:name="_Toc22679"/>
      <w:r>
        <w:rPr>
          <w:rFonts w:hint="default" w:ascii="Times New Roman" w:hAnsi="Times New Roman" w:cs="Times New Roman"/>
          <w:b/>
          <w:bCs/>
          <w:sz w:val="26"/>
          <w:szCs w:val="26"/>
          <w:lang w:val="en-US"/>
        </w:rPr>
        <w:t>3.9. Mã hóa (Endcoding)</w:t>
      </w:r>
      <w:bookmarkEnd w:id="193"/>
    </w:p>
    <w:p w14:paraId="56318A24">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outlineLvl w:val="1"/>
        <w:rPr>
          <w:rFonts w:hint="default" w:ascii="Times New Roman" w:hAnsi="Times New Roman" w:eastAsia="SimSun" w:cs="Times New Roman"/>
          <w:sz w:val="26"/>
          <w:szCs w:val="26"/>
        </w:rPr>
      </w:pPr>
      <w:bookmarkStart w:id="194" w:name="_Toc19325"/>
      <w:r>
        <w:rPr>
          <w:rFonts w:hint="default" w:ascii="Times New Roman" w:hAnsi="Times New Roman" w:eastAsia="SimSun" w:cs="Times New Roman"/>
          <w:sz w:val="26"/>
          <w:szCs w:val="26"/>
        </w:rPr>
        <w:t>Để đưa dữ liệu dạng chuỗi về dạng số mà các thuật toán học máy có thể xử lý, hai kỹ thuật mã hóa chính được sử dụng:</w:t>
      </w:r>
      <w:bookmarkEnd w:id="194"/>
    </w:p>
    <w:p w14:paraId="1F84B6D6">
      <w:pPr>
        <w:keepNext w:val="0"/>
        <w:keepLines w:val="0"/>
        <w:widowControl/>
        <w:suppressLineNumbers w:val="0"/>
        <w:spacing w:line="360" w:lineRule="auto"/>
        <w:jc w:val="both"/>
        <w:rPr>
          <w:rFonts w:hint="default" w:ascii="Times New Roman" w:hAnsi="Times New Roman" w:eastAsia="sans-serif" w:cs="Times New Roman"/>
          <w:b w:val="0"/>
          <w:bCs w:val="0"/>
          <w:kern w:val="0"/>
          <w:sz w:val="26"/>
          <w:szCs w:val="26"/>
          <w:lang w:val="en-US" w:eastAsia="zh-CN" w:bidi="ar"/>
        </w:rPr>
      </w:pPr>
      <w:r>
        <w:rPr>
          <w:rFonts w:hint="default" w:ascii="Times New Roman" w:hAnsi="Times New Roman" w:cs="Times New Roman"/>
          <w:b w:val="0"/>
          <w:bCs w:val="0"/>
          <w:sz w:val="26"/>
          <w:szCs w:val="26"/>
          <w:lang w:val="en-US"/>
        </w:rPr>
        <w:t xml:space="preserve">- </w:t>
      </w:r>
      <w:r>
        <w:rPr>
          <w:rFonts w:hint="default" w:ascii="Times New Roman" w:hAnsi="Times New Roman" w:eastAsia="sans-serif" w:cs="Times New Roman"/>
          <w:b w:val="0"/>
          <w:bCs w:val="0"/>
          <w:kern w:val="0"/>
          <w:sz w:val="26"/>
          <w:szCs w:val="26"/>
          <w:lang w:val="en-US" w:eastAsia="zh-CN" w:bidi="ar"/>
        </w:rPr>
        <w:t xml:space="preserve">Ordinal Encoding (Mã hóa thứ bậc): Áp dụng cho các thuộc tính đánh giá chất lượng (như </w:t>
      </w:r>
      <w:r>
        <w:rPr>
          <w:rStyle w:val="44"/>
          <w:rFonts w:hint="default" w:ascii="Times New Roman" w:hAnsi="Times New Roman" w:eastAsia="sans-serif" w:cs="Times New Roman"/>
          <w:b w:val="0"/>
          <w:bCs w:val="0"/>
          <w:kern w:val="0"/>
          <w:sz w:val="26"/>
          <w:szCs w:val="26"/>
          <w:lang w:val="en-US" w:eastAsia="zh-CN" w:bidi="ar"/>
        </w:rPr>
        <w:t>ExterQual</w:t>
      </w:r>
      <w:r>
        <w:rPr>
          <w:rFonts w:hint="default" w:ascii="Times New Roman" w:hAnsi="Times New Roman" w:eastAsia="sans-serif" w:cs="Times New Roman"/>
          <w:b w:val="0"/>
          <w:bCs w:val="0"/>
          <w:kern w:val="0"/>
          <w:sz w:val="26"/>
          <w:szCs w:val="26"/>
          <w:lang w:val="en-US" w:eastAsia="zh-CN" w:bidi="ar"/>
        </w:rPr>
        <w:t xml:space="preserve">, </w:t>
      </w:r>
      <w:r>
        <w:rPr>
          <w:rStyle w:val="44"/>
          <w:rFonts w:hint="default" w:ascii="Times New Roman" w:hAnsi="Times New Roman" w:eastAsia="sans-serif" w:cs="Times New Roman"/>
          <w:b w:val="0"/>
          <w:bCs w:val="0"/>
          <w:kern w:val="0"/>
          <w:sz w:val="26"/>
          <w:szCs w:val="26"/>
          <w:lang w:val="en-US" w:eastAsia="zh-CN" w:bidi="ar"/>
        </w:rPr>
        <w:t>BsmtQual</w:t>
      </w:r>
      <w:r>
        <w:rPr>
          <w:rFonts w:hint="default" w:ascii="Times New Roman" w:hAnsi="Times New Roman" w:eastAsia="sans-serif" w:cs="Times New Roman"/>
          <w:b w:val="0"/>
          <w:bCs w:val="0"/>
          <w:kern w:val="0"/>
          <w:sz w:val="26"/>
          <w:szCs w:val="26"/>
          <w:lang w:val="en-US" w:eastAsia="zh-CN" w:bidi="ar"/>
        </w:rPr>
        <w:t xml:space="preserve">, </w:t>
      </w:r>
      <w:r>
        <w:rPr>
          <w:rStyle w:val="44"/>
          <w:rFonts w:hint="default" w:ascii="Times New Roman" w:hAnsi="Times New Roman" w:eastAsia="sans-serif" w:cs="Times New Roman"/>
          <w:b w:val="0"/>
          <w:bCs w:val="0"/>
          <w:kern w:val="0"/>
          <w:sz w:val="26"/>
          <w:szCs w:val="26"/>
          <w:lang w:val="en-US" w:eastAsia="zh-CN" w:bidi="ar"/>
        </w:rPr>
        <w:t>KitchenQual</w:t>
      </w:r>
      <w:r>
        <w:rPr>
          <w:rFonts w:hint="default" w:ascii="Times New Roman" w:hAnsi="Times New Roman" w:eastAsia="sans-serif" w:cs="Times New Roman"/>
          <w:b w:val="0"/>
          <w:bCs w:val="0"/>
          <w:kern w:val="0"/>
          <w:sz w:val="26"/>
          <w:szCs w:val="26"/>
          <w:lang w:val="en-US" w:eastAsia="zh-CN" w:bidi="ar"/>
        </w:rPr>
        <w:t xml:space="preserve">,...), ánh xạ các mức xếp loại sang dạng số nguyên theo thứ tự tăng dần từ $0$ đến $5$ (tương ứng từ </w:t>
      </w:r>
      <w:r>
        <w:rPr>
          <w:rStyle w:val="44"/>
          <w:rFonts w:hint="default" w:ascii="Times New Roman" w:hAnsi="Times New Roman" w:eastAsia="sans-serif" w:cs="Times New Roman"/>
          <w:b w:val="0"/>
          <w:bCs w:val="0"/>
          <w:kern w:val="0"/>
          <w:sz w:val="26"/>
          <w:szCs w:val="26"/>
          <w:lang w:val="en-US" w:eastAsia="zh-CN" w:bidi="ar"/>
        </w:rPr>
        <w:t>'None'</w:t>
      </w:r>
      <w:r>
        <w:rPr>
          <w:rFonts w:hint="default" w:ascii="Times New Roman" w:hAnsi="Times New Roman" w:eastAsia="sans-serif" w:cs="Times New Roman"/>
          <w:b w:val="0"/>
          <w:bCs w:val="0"/>
          <w:kern w:val="0"/>
          <w:sz w:val="26"/>
          <w:szCs w:val="26"/>
          <w:lang w:val="en-US" w:eastAsia="zh-CN" w:bidi="ar"/>
        </w:rPr>
        <w:t xml:space="preserve"> đến </w:t>
      </w:r>
      <w:r>
        <w:rPr>
          <w:rStyle w:val="44"/>
          <w:rFonts w:hint="default" w:ascii="Times New Roman" w:hAnsi="Times New Roman" w:eastAsia="sans-serif" w:cs="Times New Roman"/>
          <w:b w:val="0"/>
          <w:bCs w:val="0"/>
          <w:kern w:val="0"/>
          <w:sz w:val="26"/>
          <w:szCs w:val="26"/>
          <w:lang w:val="en-US" w:eastAsia="zh-CN" w:bidi="ar"/>
        </w:rPr>
        <w:t>'Ex'</w:t>
      </w:r>
      <w:r>
        <w:rPr>
          <w:rFonts w:hint="default" w:ascii="Times New Roman" w:hAnsi="Times New Roman" w:eastAsia="sans-serif" w:cs="Times New Roman"/>
          <w:b w:val="0"/>
          <w:bCs w:val="0"/>
          <w:kern w:val="0"/>
          <w:sz w:val="26"/>
          <w:szCs w:val="26"/>
          <w:lang w:val="en-US" w:eastAsia="zh-CN" w:bidi="ar"/>
        </w:rPr>
        <w:t>)</w:t>
      </w:r>
    </w:p>
    <w:p w14:paraId="2A03E549">
      <w:pPr>
        <w:keepNext w:val="0"/>
        <w:keepLines w:val="0"/>
        <w:widowControl/>
        <w:suppressLineNumbers w:val="0"/>
        <w:spacing w:line="360" w:lineRule="auto"/>
        <w:jc w:val="both"/>
        <w:rPr>
          <w:rFonts w:hint="default" w:ascii="Times New Roman" w:hAnsi="Times New Roman" w:eastAsia="SimSun" w:cs="Times New Roman"/>
          <w:b w:val="0"/>
          <w:bCs w:val="0"/>
          <w:sz w:val="26"/>
          <w:szCs w:val="26"/>
        </w:rPr>
      </w:pPr>
      <w:r>
        <w:rPr>
          <w:rFonts w:hint="default" w:ascii="Times New Roman" w:hAnsi="Times New Roman" w:eastAsia="sans-serif" w:cs="Times New Roman"/>
          <w:b w:val="0"/>
          <w:bCs w:val="0"/>
          <w:kern w:val="0"/>
          <w:sz w:val="26"/>
          <w:szCs w:val="26"/>
          <w:lang w:val="en-US" w:eastAsia="zh-CN" w:bidi="ar"/>
        </w:rPr>
        <w:t xml:space="preserve">- </w:t>
      </w:r>
      <w:r>
        <w:rPr>
          <w:rFonts w:hint="default" w:ascii="Times New Roman" w:hAnsi="Times New Roman" w:eastAsia="SimSun" w:cs="Times New Roman"/>
          <w:b w:val="0"/>
          <w:bCs w:val="0"/>
          <w:sz w:val="26"/>
          <w:szCs w:val="26"/>
        </w:rPr>
        <w:t xml:space="preserve">One-Hot Encoding (Mã hóa danh nghĩa): Áp dụng </w:t>
      </w:r>
      <w:r>
        <w:rPr>
          <w:rStyle w:val="44"/>
          <w:rFonts w:hint="default" w:ascii="Times New Roman" w:hAnsi="Times New Roman" w:eastAsia="SimSun" w:cs="Times New Roman"/>
          <w:b w:val="0"/>
          <w:bCs w:val="0"/>
          <w:sz w:val="26"/>
          <w:szCs w:val="26"/>
        </w:rPr>
        <w:t>pd.get_dummies()</w:t>
      </w:r>
      <w:r>
        <w:rPr>
          <w:rFonts w:hint="default" w:ascii="Times New Roman" w:hAnsi="Times New Roman" w:eastAsia="SimSun" w:cs="Times New Roman"/>
          <w:b w:val="0"/>
          <w:bCs w:val="0"/>
          <w:sz w:val="26"/>
          <w:szCs w:val="26"/>
        </w:rPr>
        <w:t xml:space="preserve"> cho các biến định danh không có thứ bậc.</w:t>
      </w:r>
    </w:p>
    <w:p w14:paraId="12822314">
      <w:pPr>
        <w:keepNext w:val="0"/>
        <w:keepLines w:val="0"/>
        <w:widowControl/>
        <w:suppressLineNumbers w:val="0"/>
        <w:spacing w:line="360" w:lineRule="auto"/>
        <w:jc w:val="both"/>
        <w:rPr>
          <w:rFonts w:hint="default" w:ascii="Times New Roman" w:hAnsi="Times New Roman" w:eastAsia="SimSun" w:cs="Times New Roman"/>
          <w:sz w:val="26"/>
          <w:szCs w:val="26"/>
          <w:lang w:val="en-US"/>
        </w:rPr>
      </w:pPr>
      <w:r>
        <w:rPr>
          <w:rFonts w:hint="default" w:ascii="Times New Roman" w:hAnsi="Times New Roman" w:eastAsia="sans-serif" w:cs="Times New Roman"/>
          <w:kern w:val="0"/>
          <w:sz w:val="26"/>
          <w:szCs w:val="26"/>
          <w:lang w:val="en-US" w:eastAsia="zh-CN" w:bidi="ar"/>
        </w:rPr>
        <w:t>Sau khi mã hóa, độ lệch chuẩn std trên tập huấn luyện được tính toán cho từng cột đặc trưng. Các đặc trưng không mang thông tin phân biệt std = 0 được loại bỏ. Quá trình này giúp mở rộng không gian đặc trưng từ 79 cột ban đầu lên 300 cột</w:t>
      </w:r>
    </w:p>
    <w:p w14:paraId="12250873">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pPr>
      <w:r>
        <w:drawing>
          <wp:inline distT="0" distB="0" distL="114300" distR="114300">
            <wp:extent cx="5264150" cy="1510030"/>
            <wp:effectExtent l="0" t="0" r="3175" b="4445"/>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15"/>
                    <a:stretch>
                      <a:fillRect/>
                    </a:stretch>
                  </pic:blipFill>
                  <pic:spPr>
                    <a:xfrm>
                      <a:off x="0" y="0"/>
                      <a:ext cx="5264150" cy="1510030"/>
                    </a:xfrm>
                    <a:prstGeom prst="rect">
                      <a:avLst/>
                    </a:prstGeom>
                    <a:noFill/>
                    <a:ln>
                      <a:noFill/>
                    </a:ln>
                  </pic:spPr>
                </pic:pic>
              </a:graphicData>
            </a:graphic>
          </wp:inline>
        </w:drawing>
      </w:r>
    </w:p>
    <w:p w14:paraId="0BF16AA9">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outlineLvl w:val="1"/>
        <w:rPr>
          <w:rFonts w:hint="default" w:ascii="Times New Roman" w:hAnsi="Times New Roman" w:cs="Times New Roman"/>
          <w:b/>
          <w:bCs/>
          <w:sz w:val="26"/>
          <w:szCs w:val="26"/>
          <w:lang w:val="en-US"/>
        </w:rPr>
      </w:pPr>
      <w:bookmarkStart w:id="195" w:name="_Toc30219"/>
      <w:r>
        <w:rPr>
          <w:rFonts w:hint="default" w:ascii="Times New Roman" w:hAnsi="Times New Roman" w:cs="Times New Roman"/>
          <w:b/>
          <w:bCs/>
          <w:sz w:val="26"/>
          <w:szCs w:val="26"/>
          <w:lang w:val="en-US"/>
        </w:rPr>
        <w:t>3.10. Chia dữ liệu và chuẩn hóa (Scaling)</w:t>
      </w:r>
      <w:bookmarkEnd w:id="195"/>
    </w:p>
    <w:p w14:paraId="39EB0EA2">
      <w:pPr>
        <w:pStyle w:val="85"/>
        <w:keepNext w:val="0"/>
        <w:keepLines w:val="0"/>
        <w:widowControl/>
        <w:suppressLineNumbers w:val="0"/>
        <w:spacing w:before="0" w:beforeAutospacing="0" w:line="360" w:lineRule="auto"/>
        <w:ind w:left="0" w:right="0"/>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Ở bước cuối cùng, tập dữ liệu được phân chia thành tập huấn</w:t>
      </w:r>
      <w:r>
        <w:rPr>
          <w:rFonts w:hint="default" w:ascii="sans-serif" w:hAnsi="sans-serif" w:eastAsia="sans-serif" w:cs="sans-serif"/>
        </w:rPr>
        <w:t xml:space="preserve"> </w:t>
      </w:r>
      <w:r>
        <w:rPr>
          <w:rFonts w:hint="default" w:ascii="Times New Roman" w:hAnsi="Times New Roman" w:eastAsia="sans-serif" w:cs="Times New Roman"/>
          <w:sz w:val="26"/>
          <w:szCs w:val="26"/>
        </w:rPr>
        <w:t>luyện (</w:t>
      </w:r>
      <w:r>
        <w:rPr>
          <w:rStyle w:val="44"/>
          <w:rFonts w:hint="default" w:ascii="Times New Roman" w:hAnsi="Times New Roman" w:eastAsia="sans-serif" w:cs="Times New Roman"/>
          <w:sz w:val="26"/>
          <w:szCs w:val="26"/>
        </w:rPr>
        <w:t>X_train</w:t>
      </w:r>
      <w:r>
        <w:rPr>
          <w:rFonts w:hint="default" w:ascii="Times New Roman" w:hAnsi="Times New Roman" w:eastAsia="sans-serif" w:cs="Times New Roman"/>
          <w:sz w:val="26"/>
          <w:szCs w:val="26"/>
        </w:rPr>
        <w:t xml:space="preserve"> gồm 1,168 mẫu) và tập kiểm định (</w:t>
      </w:r>
      <w:r>
        <w:rPr>
          <w:rStyle w:val="44"/>
          <w:rFonts w:hint="default" w:ascii="Times New Roman" w:hAnsi="Times New Roman" w:eastAsia="sans-serif" w:cs="Times New Roman"/>
          <w:sz w:val="26"/>
          <w:szCs w:val="26"/>
        </w:rPr>
        <w:t>X_val</w:t>
      </w:r>
      <w:r>
        <w:rPr>
          <w:rFonts w:hint="default" w:ascii="Times New Roman" w:hAnsi="Times New Roman" w:eastAsia="sans-serif" w:cs="Times New Roman"/>
          <w:sz w:val="26"/>
          <w:szCs w:val="26"/>
        </w:rPr>
        <w:t xml:space="preserve"> gồm 292 mẫu) theo tỷ lệ phù hợp, đồng thời giữ nguyên tập kiểm thử (</w:t>
      </w:r>
      <w:r>
        <w:rPr>
          <w:rStyle w:val="44"/>
          <w:rFonts w:hint="default" w:ascii="Times New Roman" w:hAnsi="Times New Roman" w:eastAsia="sans-serif" w:cs="Times New Roman"/>
          <w:sz w:val="26"/>
          <w:szCs w:val="26"/>
        </w:rPr>
        <w:t>X_test</w:t>
      </w:r>
      <w:r>
        <w:rPr>
          <w:rFonts w:hint="default" w:ascii="Times New Roman" w:hAnsi="Times New Roman" w:eastAsia="sans-serif" w:cs="Times New Roman"/>
          <w:sz w:val="26"/>
          <w:szCs w:val="26"/>
        </w:rPr>
        <w:t xml:space="preserve"> gồm 1,459 mẫu). </w:t>
      </w:r>
    </w:p>
    <w:p w14:paraId="5ADE01C9">
      <w:pPr>
        <w:pStyle w:val="85"/>
        <w:keepNext w:val="0"/>
        <w:keepLines w:val="0"/>
        <w:widowControl/>
        <w:suppressLineNumbers w:val="0"/>
        <w:spacing w:before="0" w:beforeAutospacing="0" w:line="360" w:lineRule="auto"/>
        <w:ind w:left="0" w:right="0"/>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Để đảm bảo các thuộc tính có cùng thang đo và không gây ảnh hưởng lệch trọng số trong mạng nơ-ron (MLP), bộ chuẩn hóa </w:t>
      </w:r>
      <w:r>
        <w:rPr>
          <w:rStyle w:val="44"/>
          <w:rFonts w:hint="default" w:ascii="Times New Roman" w:hAnsi="Times New Roman" w:eastAsia="sans-serif" w:cs="Times New Roman"/>
          <w:sz w:val="26"/>
          <w:szCs w:val="26"/>
        </w:rPr>
        <w:t>StandardScaler</w:t>
      </w:r>
      <w:r>
        <w:rPr>
          <w:rFonts w:hint="default" w:ascii="Times New Roman" w:hAnsi="Times New Roman" w:eastAsia="sans-serif" w:cs="Times New Roman"/>
          <w:sz w:val="26"/>
          <w:szCs w:val="26"/>
        </w:rPr>
        <w:t xml:space="preserve"> được áp dụng. Việc tính toán tham số chuẩn hóa được thực hiện nghiêm ngặt chỉ trên tập </w:t>
      </w:r>
      <w:r>
        <w:rPr>
          <w:rStyle w:val="44"/>
          <w:rFonts w:hint="default" w:ascii="Times New Roman" w:hAnsi="Times New Roman" w:eastAsia="sans-serif" w:cs="Times New Roman"/>
          <w:sz w:val="26"/>
          <w:szCs w:val="26"/>
        </w:rPr>
        <w:t>X_train</w:t>
      </w:r>
      <w:r>
        <w:rPr>
          <w:rFonts w:hint="default" w:ascii="Times New Roman" w:hAnsi="Times New Roman" w:eastAsia="sans-serif" w:cs="Times New Roman"/>
          <w:sz w:val="26"/>
          <w:szCs w:val="26"/>
        </w:rPr>
        <w:t xml:space="preserve">, sau đó áp dụng phép chuyển đổi lên tập </w:t>
      </w:r>
      <w:r>
        <w:rPr>
          <w:rStyle w:val="44"/>
          <w:rFonts w:hint="default" w:ascii="Times New Roman" w:hAnsi="Times New Roman" w:eastAsia="sans-serif" w:cs="Times New Roman"/>
          <w:sz w:val="26"/>
          <w:szCs w:val="26"/>
        </w:rPr>
        <w:t>X_val</w:t>
      </w:r>
      <w:r>
        <w:rPr>
          <w:rFonts w:hint="default" w:ascii="Times New Roman" w:hAnsi="Times New Roman" w:eastAsia="sans-serif" w:cs="Times New Roman"/>
          <w:sz w:val="26"/>
          <w:szCs w:val="26"/>
        </w:rPr>
        <w:t xml:space="preserve"> và </w:t>
      </w:r>
      <w:r>
        <w:rPr>
          <w:rStyle w:val="44"/>
          <w:rFonts w:hint="default" w:ascii="Times New Roman" w:hAnsi="Times New Roman" w:eastAsia="sans-serif" w:cs="Times New Roman"/>
          <w:sz w:val="26"/>
          <w:szCs w:val="26"/>
        </w:rPr>
        <w:t>X_test</w:t>
      </w:r>
      <w:r>
        <w:rPr>
          <w:rFonts w:hint="default" w:ascii="Times New Roman" w:hAnsi="Times New Roman" w:eastAsia="sans-serif" w:cs="Times New Roman"/>
          <w:sz w:val="26"/>
          <w:szCs w:val="26"/>
        </w:rPr>
        <w:t>. Điều này đảm bảo tuân thủ nguyên tắc tránh rò rỉ thông tin . Toàn bộ dữ liệu 300 đặc trưng sau khi chuẩn hóa đã hoàn toàn sẵn sàng đưa vào huấn luyện mô hình MLP</w:t>
      </w:r>
    </w:p>
    <w:p w14:paraId="2A23992D">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outlineLvl w:val="1"/>
        <w:rPr>
          <w:rFonts w:hint="default" w:ascii="Times New Roman" w:hAnsi="Times New Roman" w:cs="Times New Roman"/>
          <w:b/>
          <w:bCs/>
          <w:sz w:val="26"/>
          <w:szCs w:val="26"/>
          <w:lang w:val="en-US"/>
        </w:rPr>
      </w:pPr>
    </w:p>
    <w:p w14:paraId="775F2A17">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drawing>
          <wp:inline distT="0" distB="0" distL="114300" distR="114300">
            <wp:extent cx="5269230" cy="1929765"/>
            <wp:effectExtent l="0" t="0" r="7620" b="3810"/>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pic:cNvPicPr>
                      <a:picLocks noChangeAspect="1"/>
                    </pic:cNvPicPr>
                  </pic:nvPicPr>
                  <pic:blipFill>
                    <a:blip r:embed="rId16"/>
                    <a:stretch>
                      <a:fillRect/>
                    </a:stretch>
                  </pic:blipFill>
                  <pic:spPr>
                    <a:xfrm>
                      <a:off x="0" y="0"/>
                      <a:ext cx="5269230" cy="1929765"/>
                    </a:xfrm>
                    <a:prstGeom prst="rect">
                      <a:avLst/>
                    </a:prstGeom>
                    <a:noFill/>
                    <a:ln>
                      <a:noFill/>
                    </a:ln>
                  </pic:spPr>
                </pic:pic>
              </a:graphicData>
            </a:graphic>
          </wp:inline>
        </w:drawing>
      </w:r>
    </w:p>
    <w:p w14:paraId="1758393C">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0EC4B9BA">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555D5051">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0EE6A24F">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0F8BC3FE">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6D433575">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53A33E36">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6D681960">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023E9FA5">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5A82875D">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6BD3777B">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796257C0">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65197297">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38C91339">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20E61107">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4F716522">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26A3086E">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0592D5BF">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070BAA65">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2E72F088">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30"/>
          <w:szCs w:val="30"/>
          <w:lang w:val="en-US"/>
          <w14:textFill>
            <w14:solidFill>
              <w14:schemeClr w14:val="tx1"/>
            </w14:solidFill>
          </w14:textFill>
        </w:rPr>
      </w:pPr>
    </w:p>
    <w:p w14:paraId="05027371">
      <w:pPr>
        <w:pStyle w:val="2"/>
        <w:bidi w:val="0"/>
        <w:jc w:val="center"/>
        <w:rPr>
          <w:rStyle w:val="44"/>
          <w:rFonts w:hint="default" w:ascii="Times New Roman" w:hAnsi="Times New Roman" w:eastAsia="sans-serif" w:cs="Times New Roman"/>
          <w:b/>
          <w:bCs/>
          <w:i w:val="0"/>
          <w:iCs w:val="0"/>
          <w:color w:val="000000" w:themeColor="text1"/>
          <w:sz w:val="30"/>
          <w:szCs w:val="30"/>
          <w:lang w:val="en-US"/>
          <w14:textFill>
            <w14:solidFill>
              <w14:schemeClr w14:val="tx1"/>
            </w14:solidFill>
          </w14:textFill>
        </w:rPr>
      </w:pPr>
      <w:bookmarkStart w:id="196" w:name="_Toc2111"/>
      <w:bookmarkStart w:id="197" w:name="_Toc12718"/>
      <w:bookmarkStart w:id="198" w:name="_Toc29138"/>
      <w:r>
        <w:rPr>
          <w:rStyle w:val="44"/>
          <w:rFonts w:hint="default" w:ascii="Times New Roman" w:hAnsi="Times New Roman" w:eastAsia="sans-serif" w:cs="Times New Roman"/>
          <w:b/>
          <w:bCs/>
          <w:i w:val="0"/>
          <w:iCs w:val="0"/>
          <w:color w:val="000000" w:themeColor="text1"/>
          <w:sz w:val="30"/>
          <w:szCs w:val="30"/>
          <w:lang w:val="en-US"/>
          <w14:textFill>
            <w14:solidFill>
              <w14:schemeClr w14:val="tx1"/>
            </w14:solidFill>
          </w14:textFill>
        </w:rPr>
        <w:t>CHƯƠNG 4: XÂY DỰNG MÔ HÌNH MLP</w:t>
      </w:r>
      <w:bookmarkEnd w:id="196"/>
      <w:bookmarkEnd w:id="197"/>
      <w:bookmarkEnd w:id="198"/>
    </w:p>
    <w:p w14:paraId="2DCAC263">
      <w:pPr>
        <w:pStyle w:val="3"/>
        <w:spacing w:before="240" w:after="120"/>
        <w:rPr>
          <w:rFonts w:hint="default" w:ascii="Times New Roman" w:hAnsi="Times New Roman" w:cs="Times New Roman"/>
          <w:b/>
          <w:bCs/>
          <w:i w:val="0"/>
          <w:iCs w:val="0"/>
          <w:color w:val="000000" w:themeColor="text1"/>
          <w:sz w:val="26"/>
          <w:szCs w:val="26"/>
          <w14:textFill>
            <w14:solidFill>
              <w14:schemeClr w14:val="tx1"/>
            </w14:solidFill>
          </w14:textFill>
        </w:rPr>
      </w:pPr>
      <w:bookmarkStart w:id="199" w:name="_Toc6684"/>
      <w:bookmarkStart w:id="200" w:name="_Toc12497"/>
      <w:bookmarkStart w:id="201" w:name="_Toc25090"/>
      <w:bookmarkStart w:id="202" w:name="_Toc18684"/>
      <w:bookmarkStart w:id="203" w:name="_Toc23239"/>
      <w:bookmarkStart w:id="204" w:name="_Toc15166"/>
      <w:bookmarkStart w:id="205" w:name="_Toc673"/>
      <w:bookmarkStart w:id="206" w:name="_Toc15513"/>
      <w:r>
        <w:rPr>
          <w:rFonts w:hint="default" w:ascii="Times New Roman" w:hAnsi="Times New Roman" w:cs="Times New Roman"/>
          <w:b/>
          <w:bCs/>
          <w:i w:val="0"/>
          <w:iCs w:val="0"/>
          <w:color w:val="000000" w:themeColor="text1"/>
          <w:sz w:val="26"/>
          <w:szCs w:val="26"/>
          <w:lang w:val="en-US"/>
          <w14:textFill>
            <w14:solidFill>
              <w14:schemeClr w14:val="tx1"/>
            </w14:solidFill>
          </w14:textFill>
        </w:rPr>
        <w:t>4</w:t>
      </w:r>
      <w:r>
        <w:rPr>
          <w:rFonts w:hint="default" w:ascii="Times New Roman" w:hAnsi="Times New Roman" w:cs="Times New Roman"/>
          <w:b/>
          <w:bCs/>
          <w:i w:val="0"/>
          <w:iCs w:val="0"/>
          <w:color w:val="000000" w:themeColor="text1"/>
          <w:sz w:val="26"/>
          <w:szCs w:val="26"/>
          <w14:textFill>
            <w14:solidFill>
              <w14:schemeClr w14:val="tx1"/>
            </w14:solidFill>
          </w14:textFill>
        </w:rPr>
        <w:t>.1. Lựa chọn kỹ thuật mô hình</w:t>
      </w:r>
      <w:bookmarkEnd w:id="199"/>
      <w:bookmarkEnd w:id="200"/>
      <w:bookmarkEnd w:id="201"/>
      <w:bookmarkEnd w:id="202"/>
      <w:bookmarkEnd w:id="203"/>
      <w:bookmarkEnd w:id="204"/>
      <w:bookmarkEnd w:id="205"/>
      <w:bookmarkEnd w:id="206"/>
    </w:p>
    <w:p w14:paraId="5275CC9E">
      <w:pPr>
        <w:spacing w:after="140" w:line="30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Mô hình được lựa chọn là mạng nơ-ron nhân tạo nhiều lớp (Multi-Layer Perceptron – MLP) cài đặt bằng PyTorch, phù hợp với bài toán hồi quy trên dữ liệu dạng bảng đã được mã hóa số hóa đầy đủ.</w:t>
      </w:r>
    </w:p>
    <w:p w14:paraId="1121AEE9">
      <w:pPr>
        <w:pStyle w:val="3"/>
        <w:spacing w:before="240" w:after="120"/>
        <w:rPr>
          <w:rFonts w:hint="default" w:ascii="Times New Roman" w:hAnsi="Times New Roman" w:cs="Times New Roman"/>
          <w:b/>
          <w:bCs/>
          <w:i w:val="0"/>
          <w:iCs w:val="0"/>
          <w:color w:val="000000" w:themeColor="text1"/>
          <w:sz w:val="26"/>
          <w:szCs w:val="26"/>
          <w14:textFill>
            <w14:solidFill>
              <w14:schemeClr w14:val="tx1"/>
            </w14:solidFill>
          </w14:textFill>
        </w:rPr>
      </w:pPr>
      <w:bookmarkStart w:id="207" w:name="_Toc19744"/>
      <w:bookmarkStart w:id="208" w:name="_Toc6919"/>
      <w:bookmarkStart w:id="209" w:name="_Toc1234"/>
      <w:bookmarkStart w:id="210" w:name="_Toc19103"/>
      <w:bookmarkStart w:id="211" w:name="_Toc22113"/>
      <w:bookmarkStart w:id="212" w:name="_Toc24477"/>
      <w:bookmarkStart w:id="213" w:name="_Toc15325"/>
      <w:bookmarkStart w:id="214" w:name="_Toc20641"/>
      <w:r>
        <w:rPr>
          <w:rFonts w:hint="default" w:ascii="Times New Roman" w:hAnsi="Times New Roman" w:cs="Times New Roman"/>
          <w:b/>
          <w:bCs/>
          <w:i w:val="0"/>
          <w:iCs w:val="0"/>
          <w:color w:val="000000" w:themeColor="text1"/>
          <w:sz w:val="26"/>
          <w:szCs w:val="26"/>
          <w:lang w:val="en-US"/>
          <w14:textFill>
            <w14:solidFill>
              <w14:schemeClr w14:val="tx1"/>
            </w14:solidFill>
          </w14:textFill>
        </w:rPr>
        <w:t>4</w:t>
      </w:r>
      <w:r>
        <w:rPr>
          <w:rFonts w:hint="default" w:ascii="Times New Roman" w:hAnsi="Times New Roman" w:cs="Times New Roman"/>
          <w:b/>
          <w:bCs/>
          <w:i w:val="0"/>
          <w:iCs w:val="0"/>
          <w:color w:val="000000" w:themeColor="text1"/>
          <w:sz w:val="26"/>
          <w:szCs w:val="26"/>
          <w14:textFill>
            <w14:solidFill>
              <w14:schemeClr w14:val="tx1"/>
            </w14:solidFill>
          </w14:textFill>
        </w:rPr>
        <w:t>.2. Kiến trúc mô hình</w:t>
      </w:r>
      <w:bookmarkEnd w:id="207"/>
      <w:bookmarkEnd w:id="208"/>
      <w:bookmarkEnd w:id="209"/>
      <w:bookmarkEnd w:id="210"/>
      <w:bookmarkEnd w:id="211"/>
      <w:bookmarkEnd w:id="212"/>
      <w:bookmarkEnd w:id="213"/>
      <w:bookmarkEnd w:id="214"/>
    </w:p>
    <w:p w14:paraId="6D0E3306">
      <w:r>
        <w:drawing>
          <wp:inline distT="0" distB="0" distL="114300" distR="114300">
            <wp:extent cx="4891405" cy="6107430"/>
            <wp:effectExtent l="0" t="0" r="4445" b="7620"/>
            <wp:docPr id="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8"/>
                    <pic:cNvPicPr>
                      <a:picLocks noChangeAspect="1"/>
                    </pic:cNvPicPr>
                  </pic:nvPicPr>
                  <pic:blipFill>
                    <a:blip r:embed="rId17"/>
                    <a:stretch>
                      <a:fillRect/>
                    </a:stretch>
                  </pic:blipFill>
                  <pic:spPr>
                    <a:xfrm>
                      <a:off x="0" y="0"/>
                      <a:ext cx="4891405" cy="6107430"/>
                    </a:xfrm>
                    <a:prstGeom prst="rect">
                      <a:avLst/>
                    </a:prstGeom>
                    <a:noFill/>
                    <a:ln>
                      <a:noFill/>
                    </a:ln>
                  </pic:spPr>
                </pic:pic>
              </a:graphicData>
            </a:graphic>
          </wp:inline>
        </w:drawing>
      </w:r>
    </w:p>
    <w:p w14:paraId="0DFDCC91">
      <w:pPr>
        <w:rPr>
          <w:rFonts w:hint="default"/>
        </w:rPr>
      </w:pPr>
    </w:p>
    <w:tbl>
      <w:tblPr>
        <w:tblStyle w:val="12"/>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600"/>
        <w:gridCol w:w="3400"/>
      </w:tblGrid>
      <w:tr w14:paraId="38A0E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E7E6E6" w:themeFill="background2"/>
            <w:tcMar>
              <w:top w:w="60" w:type="dxa"/>
              <w:left w:w="100" w:type="dxa"/>
              <w:bottom w:w="60" w:type="dxa"/>
              <w:right w:w="100" w:type="dxa"/>
            </w:tcMar>
            <w:vAlign w:val="center"/>
          </w:tcPr>
          <w:p w14:paraId="07E8D891">
            <w:pPr>
              <w:rPr>
                <w:i w:val="0"/>
                <w:iCs w:val="0"/>
                <w:color w:val="000000" w:themeColor="text1"/>
                <w14:textFill>
                  <w14:solidFill>
                    <w14:schemeClr w14:val="tx1"/>
                  </w14:solidFill>
                </w14:textFill>
              </w:rPr>
            </w:pPr>
            <w:r>
              <w:rPr>
                <w:b/>
                <w:bCs/>
                <w:i w:val="0"/>
                <w:iCs w:val="0"/>
                <w:color w:val="000000" w:themeColor="text1"/>
                <w:sz w:val="20"/>
                <w:szCs w:val="20"/>
                <w14:textFill>
                  <w14:solidFill>
                    <w14:schemeClr w14:val="tx1"/>
                  </w14:solidFill>
                </w14:textFill>
              </w:rPr>
              <w:t>Lớp</w:t>
            </w:r>
          </w:p>
        </w:tc>
        <w:tc>
          <w:tcPr>
            <w:tcW w:w="2600" w:type="dxa"/>
            <w:shd w:val="clear" w:color="auto" w:fill="E7E6E6" w:themeFill="background2"/>
            <w:tcMar>
              <w:top w:w="60" w:type="dxa"/>
              <w:left w:w="100" w:type="dxa"/>
              <w:bottom w:w="60" w:type="dxa"/>
              <w:right w:w="100" w:type="dxa"/>
            </w:tcMar>
            <w:vAlign w:val="center"/>
          </w:tcPr>
          <w:p w14:paraId="0B6BF979">
            <w:pPr>
              <w:rPr>
                <w:i w:val="0"/>
                <w:iCs w:val="0"/>
                <w:color w:val="000000" w:themeColor="text1"/>
                <w14:textFill>
                  <w14:solidFill>
                    <w14:schemeClr w14:val="tx1"/>
                  </w14:solidFill>
                </w14:textFill>
              </w:rPr>
            </w:pPr>
            <w:r>
              <w:rPr>
                <w:b/>
                <w:bCs/>
                <w:i w:val="0"/>
                <w:iCs w:val="0"/>
                <w:color w:val="000000" w:themeColor="text1"/>
                <w:sz w:val="20"/>
                <w:szCs w:val="20"/>
                <w14:textFill>
                  <w14:solidFill>
                    <w14:schemeClr w14:val="tx1"/>
                  </w14:solidFill>
                </w14:textFill>
              </w:rPr>
              <w:t>Kích thước</w:t>
            </w:r>
          </w:p>
        </w:tc>
        <w:tc>
          <w:tcPr>
            <w:tcW w:w="3400" w:type="dxa"/>
            <w:shd w:val="clear" w:color="auto" w:fill="E7E6E6" w:themeFill="background2"/>
            <w:tcMar>
              <w:top w:w="60" w:type="dxa"/>
              <w:left w:w="100" w:type="dxa"/>
              <w:bottom w:w="60" w:type="dxa"/>
              <w:right w:w="100" w:type="dxa"/>
            </w:tcMar>
            <w:vAlign w:val="center"/>
          </w:tcPr>
          <w:p w14:paraId="55FCE5AC">
            <w:pPr>
              <w:rPr>
                <w:i w:val="0"/>
                <w:iCs w:val="0"/>
                <w:color w:val="000000" w:themeColor="text1"/>
                <w14:textFill>
                  <w14:solidFill>
                    <w14:schemeClr w14:val="tx1"/>
                  </w14:solidFill>
                </w14:textFill>
              </w:rPr>
            </w:pPr>
            <w:r>
              <w:rPr>
                <w:b/>
                <w:bCs/>
                <w:i w:val="0"/>
                <w:iCs w:val="0"/>
                <w:color w:val="000000" w:themeColor="text1"/>
                <w:sz w:val="20"/>
                <w:szCs w:val="20"/>
                <w14:textFill>
                  <w14:solidFill>
                    <w14:schemeClr w14:val="tx1"/>
                  </w14:solidFill>
                </w14:textFill>
              </w:rPr>
              <w:t>Ghi chú</w:t>
            </w:r>
          </w:p>
        </w:tc>
      </w:tr>
      <w:tr w14:paraId="388AA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FFFFF" w:themeFill="background1"/>
            <w:tcMar>
              <w:top w:w="60" w:type="dxa"/>
              <w:left w:w="100" w:type="dxa"/>
              <w:bottom w:w="60" w:type="dxa"/>
              <w:right w:w="100" w:type="dxa"/>
            </w:tcMar>
            <w:vAlign w:val="center"/>
          </w:tcPr>
          <w:p w14:paraId="28950FE9">
            <w:pPr>
              <w:rPr>
                <w:i w:val="0"/>
                <w:iCs w:val="0"/>
              </w:rPr>
            </w:pPr>
            <w:r>
              <w:rPr>
                <w:b w:val="0"/>
                <w:bCs w:val="0"/>
                <w:i w:val="0"/>
                <w:iCs w:val="0"/>
                <w:color w:val="000000"/>
                <w:sz w:val="20"/>
                <w:szCs w:val="20"/>
              </w:rPr>
              <w:t>Input</w:t>
            </w:r>
          </w:p>
        </w:tc>
        <w:tc>
          <w:tcPr>
            <w:tcW w:w="2600" w:type="dxa"/>
            <w:shd w:val="clear" w:color="auto" w:fill="FFFFFF" w:themeFill="background1"/>
            <w:tcMar>
              <w:top w:w="60" w:type="dxa"/>
              <w:left w:w="100" w:type="dxa"/>
              <w:bottom w:w="60" w:type="dxa"/>
              <w:right w:w="100" w:type="dxa"/>
            </w:tcMar>
            <w:vAlign w:val="center"/>
          </w:tcPr>
          <w:p w14:paraId="1BD8C43D">
            <w:pPr>
              <w:rPr>
                <w:i w:val="0"/>
                <w:iCs w:val="0"/>
              </w:rPr>
            </w:pPr>
            <w:r>
              <w:rPr>
                <w:b w:val="0"/>
                <w:bCs w:val="0"/>
                <w:i w:val="0"/>
                <w:iCs w:val="0"/>
                <w:color w:val="000000"/>
                <w:sz w:val="20"/>
                <w:szCs w:val="20"/>
              </w:rPr>
              <w:t>300</w:t>
            </w:r>
          </w:p>
        </w:tc>
        <w:tc>
          <w:tcPr>
            <w:tcW w:w="3400" w:type="dxa"/>
            <w:shd w:val="clear" w:color="auto" w:fill="FFFFFF" w:themeFill="background1"/>
            <w:tcMar>
              <w:top w:w="60" w:type="dxa"/>
              <w:left w:w="100" w:type="dxa"/>
              <w:bottom w:w="60" w:type="dxa"/>
              <w:right w:w="100" w:type="dxa"/>
            </w:tcMar>
            <w:vAlign w:val="center"/>
          </w:tcPr>
          <w:p w14:paraId="18D7B849">
            <w:pPr>
              <w:rPr>
                <w:i w:val="0"/>
                <w:iCs w:val="0"/>
              </w:rPr>
            </w:pPr>
            <w:r>
              <w:rPr>
                <w:b w:val="0"/>
                <w:bCs w:val="0"/>
                <w:i w:val="0"/>
                <w:iCs w:val="0"/>
                <w:color w:val="000000"/>
                <w:sz w:val="20"/>
                <w:szCs w:val="20"/>
              </w:rPr>
              <w:t>Số đặc trưng sau tiền xử lý</w:t>
            </w:r>
          </w:p>
        </w:tc>
      </w:tr>
      <w:tr w14:paraId="1E532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FFFFF" w:themeFill="background1"/>
            <w:tcMar>
              <w:top w:w="60" w:type="dxa"/>
              <w:left w:w="100" w:type="dxa"/>
              <w:bottom w:w="60" w:type="dxa"/>
              <w:right w:w="100" w:type="dxa"/>
            </w:tcMar>
            <w:vAlign w:val="center"/>
          </w:tcPr>
          <w:p w14:paraId="6B06B908">
            <w:pPr>
              <w:rPr>
                <w:i w:val="0"/>
                <w:iCs w:val="0"/>
              </w:rPr>
            </w:pPr>
            <w:r>
              <w:rPr>
                <w:b w:val="0"/>
                <w:bCs w:val="0"/>
                <w:i w:val="0"/>
                <w:iCs w:val="0"/>
                <w:color w:val="000000"/>
                <w:sz w:val="20"/>
                <w:szCs w:val="20"/>
              </w:rPr>
              <w:t>Linear + ReLU + Dropout</w:t>
            </w:r>
          </w:p>
        </w:tc>
        <w:tc>
          <w:tcPr>
            <w:tcW w:w="2600" w:type="dxa"/>
            <w:shd w:val="clear" w:color="auto" w:fill="FFFFFF" w:themeFill="background1"/>
            <w:tcMar>
              <w:top w:w="60" w:type="dxa"/>
              <w:left w:w="100" w:type="dxa"/>
              <w:bottom w:w="60" w:type="dxa"/>
              <w:right w:w="100" w:type="dxa"/>
            </w:tcMar>
            <w:vAlign w:val="center"/>
          </w:tcPr>
          <w:p w14:paraId="7F08AC6A">
            <w:pPr>
              <w:rPr>
                <w:i w:val="0"/>
                <w:iCs w:val="0"/>
              </w:rPr>
            </w:pPr>
            <w:r>
              <w:rPr>
                <w:b w:val="0"/>
                <w:bCs w:val="0"/>
                <w:i w:val="0"/>
                <w:iCs w:val="0"/>
                <w:color w:val="000000"/>
                <w:sz w:val="20"/>
                <w:szCs w:val="20"/>
              </w:rPr>
              <w:t>256</w:t>
            </w:r>
          </w:p>
        </w:tc>
        <w:tc>
          <w:tcPr>
            <w:tcW w:w="3400" w:type="dxa"/>
            <w:shd w:val="clear" w:color="auto" w:fill="FFFFFF" w:themeFill="background1"/>
            <w:tcMar>
              <w:top w:w="60" w:type="dxa"/>
              <w:left w:w="100" w:type="dxa"/>
              <w:bottom w:w="60" w:type="dxa"/>
              <w:right w:w="100" w:type="dxa"/>
            </w:tcMar>
            <w:vAlign w:val="center"/>
          </w:tcPr>
          <w:p w14:paraId="6072D662">
            <w:pPr>
              <w:rPr>
                <w:i w:val="0"/>
                <w:iCs w:val="0"/>
              </w:rPr>
            </w:pPr>
            <w:r>
              <w:rPr>
                <w:b w:val="0"/>
                <w:bCs w:val="0"/>
                <w:i w:val="0"/>
                <w:iCs w:val="0"/>
                <w:color w:val="000000"/>
                <w:sz w:val="20"/>
                <w:szCs w:val="20"/>
              </w:rPr>
              <w:t>Dropout = 0,2</w:t>
            </w:r>
          </w:p>
        </w:tc>
      </w:tr>
      <w:tr w14:paraId="2BABE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FFFFF" w:themeFill="background1"/>
            <w:tcMar>
              <w:top w:w="60" w:type="dxa"/>
              <w:left w:w="100" w:type="dxa"/>
              <w:bottom w:w="60" w:type="dxa"/>
              <w:right w:w="100" w:type="dxa"/>
            </w:tcMar>
            <w:vAlign w:val="center"/>
          </w:tcPr>
          <w:p w14:paraId="5002FC92">
            <w:pPr>
              <w:rPr>
                <w:i w:val="0"/>
                <w:iCs w:val="0"/>
              </w:rPr>
            </w:pPr>
            <w:r>
              <w:rPr>
                <w:b w:val="0"/>
                <w:bCs w:val="0"/>
                <w:i w:val="0"/>
                <w:iCs w:val="0"/>
                <w:color w:val="000000"/>
                <w:sz w:val="20"/>
                <w:szCs w:val="20"/>
              </w:rPr>
              <w:t>Linear + ReLU + Dropout</w:t>
            </w:r>
          </w:p>
        </w:tc>
        <w:tc>
          <w:tcPr>
            <w:tcW w:w="2600" w:type="dxa"/>
            <w:shd w:val="clear" w:color="auto" w:fill="FFFFFF" w:themeFill="background1"/>
            <w:tcMar>
              <w:top w:w="60" w:type="dxa"/>
              <w:left w:w="100" w:type="dxa"/>
              <w:bottom w:w="60" w:type="dxa"/>
              <w:right w:w="100" w:type="dxa"/>
            </w:tcMar>
            <w:vAlign w:val="center"/>
          </w:tcPr>
          <w:p w14:paraId="3DA532EF">
            <w:pPr>
              <w:rPr>
                <w:i w:val="0"/>
                <w:iCs w:val="0"/>
              </w:rPr>
            </w:pPr>
            <w:r>
              <w:rPr>
                <w:b w:val="0"/>
                <w:bCs w:val="0"/>
                <w:i w:val="0"/>
                <w:iCs w:val="0"/>
                <w:color w:val="000000"/>
                <w:sz w:val="20"/>
                <w:szCs w:val="20"/>
              </w:rPr>
              <w:t>128</w:t>
            </w:r>
          </w:p>
        </w:tc>
        <w:tc>
          <w:tcPr>
            <w:tcW w:w="3400" w:type="dxa"/>
            <w:shd w:val="clear" w:color="auto" w:fill="FFFFFF" w:themeFill="background1"/>
            <w:tcMar>
              <w:top w:w="60" w:type="dxa"/>
              <w:left w:w="100" w:type="dxa"/>
              <w:bottom w:w="60" w:type="dxa"/>
              <w:right w:w="100" w:type="dxa"/>
            </w:tcMar>
            <w:vAlign w:val="center"/>
          </w:tcPr>
          <w:p w14:paraId="09DA54A9">
            <w:pPr>
              <w:rPr>
                <w:i w:val="0"/>
                <w:iCs w:val="0"/>
              </w:rPr>
            </w:pPr>
            <w:r>
              <w:rPr>
                <w:b w:val="0"/>
                <w:bCs w:val="0"/>
                <w:i w:val="0"/>
                <w:iCs w:val="0"/>
                <w:color w:val="000000"/>
                <w:sz w:val="20"/>
                <w:szCs w:val="20"/>
              </w:rPr>
              <w:t>Dropout = 0,2</w:t>
            </w:r>
          </w:p>
        </w:tc>
      </w:tr>
      <w:tr w14:paraId="57E24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FFFFF" w:themeFill="background1"/>
            <w:tcMar>
              <w:top w:w="60" w:type="dxa"/>
              <w:left w:w="100" w:type="dxa"/>
              <w:bottom w:w="60" w:type="dxa"/>
              <w:right w:w="100" w:type="dxa"/>
            </w:tcMar>
            <w:vAlign w:val="center"/>
          </w:tcPr>
          <w:p w14:paraId="04408345">
            <w:pPr>
              <w:rPr>
                <w:i w:val="0"/>
                <w:iCs w:val="0"/>
              </w:rPr>
            </w:pPr>
            <w:r>
              <w:rPr>
                <w:b w:val="0"/>
                <w:bCs w:val="0"/>
                <w:i w:val="0"/>
                <w:iCs w:val="0"/>
                <w:color w:val="000000"/>
                <w:sz w:val="20"/>
                <w:szCs w:val="20"/>
              </w:rPr>
              <w:t>Linear + ReLU</w:t>
            </w:r>
          </w:p>
        </w:tc>
        <w:tc>
          <w:tcPr>
            <w:tcW w:w="2600" w:type="dxa"/>
            <w:shd w:val="clear" w:color="auto" w:fill="FFFFFF" w:themeFill="background1"/>
            <w:tcMar>
              <w:top w:w="60" w:type="dxa"/>
              <w:left w:w="100" w:type="dxa"/>
              <w:bottom w:w="60" w:type="dxa"/>
              <w:right w:w="100" w:type="dxa"/>
            </w:tcMar>
            <w:vAlign w:val="center"/>
          </w:tcPr>
          <w:p w14:paraId="0072B11D">
            <w:pPr>
              <w:rPr>
                <w:i w:val="0"/>
                <w:iCs w:val="0"/>
              </w:rPr>
            </w:pPr>
            <w:r>
              <w:rPr>
                <w:b w:val="0"/>
                <w:bCs w:val="0"/>
                <w:i w:val="0"/>
                <w:iCs w:val="0"/>
                <w:color w:val="000000"/>
                <w:sz w:val="20"/>
                <w:szCs w:val="20"/>
              </w:rPr>
              <w:t>64</w:t>
            </w:r>
          </w:p>
        </w:tc>
        <w:tc>
          <w:tcPr>
            <w:tcW w:w="3400" w:type="dxa"/>
            <w:shd w:val="clear" w:color="auto" w:fill="FFFFFF" w:themeFill="background1"/>
            <w:tcMar>
              <w:top w:w="60" w:type="dxa"/>
              <w:left w:w="100" w:type="dxa"/>
              <w:bottom w:w="60" w:type="dxa"/>
              <w:right w:w="100" w:type="dxa"/>
            </w:tcMar>
            <w:vAlign w:val="center"/>
          </w:tcPr>
          <w:p w14:paraId="34E9BB33">
            <w:pPr>
              <w:rPr>
                <w:i w:val="0"/>
                <w:iCs w:val="0"/>
              </w:rPr>
            </w:pPr>
          </w:p>
        </w:tc>
      </w:tr>
      <w:tr w14:paraId="05995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FFFFF" w:themeFill="background1"/>
            <w:tcMar>
              <w:top w:w="60" w:type="dxa"/>
              <w:left w:w="100" w:type="dxa"/>
              <w:bottom w:w="60" w:type="dxa"/>
              <w:right w:w="100" w:type="dxa"/>
            </w:tcMar>
            <w:vAlign w:val="center"/>
          </w:tcPr>
          <w:p w14:paraId="4ACA8EE3">
            <w:pPr>
              <w:rPr>
                <w:i w:val="0"/>
                <w:iCs w:val="0"/>
              </w:rPr>
            </w:pPr>
            <w:r>
              <w:rPr>
                <w:b w:val="0"/>
                <w:bCs w:val="0"/>
                <w:i w:val="0"/>
                <w:iCs w:val="0"/>
                <w:color w:val="000000"/>
                <w:sz w:val="20"/>
                <w:szCs w:val="20"/>
              </w:rPr>
              <w:t>Linear (Output)</w:t>
            </w:r>
          </w:p>
        </w:tc>
        <w:tc>
          <w:tcPr>
            <w:tcW w:w="2600" w:type="dxa"/>
            <w:shd w:val="clear" w:color="auto" w:fill="FFFFFF" w:themeFill="background1"/>
            <w:tcMar>
              <w:top w:w="60" w:type="dxa"/>
              <w:left w:w="100" w:type="dxa"/>
              <w:bottom w:w="60" w:type="dxa"/>
              <w:right w:w="100" w:type="dxa"/>
            </w:tcMar>
            <w:vAlign w:val="center"/>
          </w:tcPr>
          <w:p w14:paraId="4545318E">
            <w:pPr>
              <w:rPr>
                <w:i w:val="0"/>
                <w:iCs w:val="0"/>
              </w:rPr>
            </w:pPr>
            <w:r>
              <w:rPr>
                <w:b w:val="0"/>
                <w:bCs w:val="0"/>
                <w:i w:val="0"/>
                <w:iCs w:val="0"/>
                <w:color w:val="000000"/>
                <w:sz w:val="20"/>
                <w:szCs w:val="20"/>
              </w:rPr>
              <w:t>1</w:t>
            </w:r>
          </w:p>
        </w:tc>
        <w:tc>
          <w:tcPr>
            <w:tcW w:w="3400" w:type="dxa"/>
            <w:shd w:val="clear" w:color="auto" w:fill="FFFFFF" w:themeFill="background1"/>
            <w:tcMar>
              <w:top w:w="60" w:type="dxa"/>
              <w:left w:w="100" w:type="dxa"/>
              <w:bottom w:w="60" w:type="dxa"/>
              <w:right w:w="100" w:type="dxa"/>
            </w:tcMar>
            <w:vAlign w:val="center"/>
          </w:tcPr>
          <w:p w14:paraId="18CA2E35">
            <w:pPr>
              <w:rPr>
                <w:i w:val="0"/>
                <w:iCs w:val="0"/>
              </w:rPr>
            </w:pPr>
            <w:r>
              <w:rPr>
                <w:b w:val="0"/>
                <w:bCs w:val="0"/>
                <w:i w:val="0"/>
                <w:iCs w:val="0"/>
                <w:color w:val="000000"/>
                <w:sz w:val="20"/>
                <w:szCs w:val="20"/>
              </w:rPr>
              <w:t>Dự đoán log(SalePrice)</w:t>
            </w:r>
          </w:p>
        </w:tc>
      </w:tr>
    </w:tbl>
    <w:p w14:paraId="11CBA724">
      <w:pPr>
        <w:rPr>
          <w:rFonts w:hint="default"/>
          <w:i w:val="0"/>
          <w:iCs w:val="0"/>
        </w:rPr>
      </w:pPr>
    </w:p>
    <w:p w14:paraId="5F6DC557">
      <w:pPr>
        <w:spacing w:after="140" w:line="300" w:lineRule="auto"/>
        <w:rPr>
          <w:i w:val="0"/>
          <w:iCs w:val="0"/>
        </w:rPr>
      </w:pPr>
      <w:r>
        <w:rPr>
          <w:i w:val="0"/>
          <w:iCs w:val="0"/>
          <w:sz w:val="22"/>
          <w:szCs w:val="22"/>
        </w:rPr>
        <w:t>Tổng số tham số có thể huấn luyện: 118.273.</w:t>
      </w:r>
    </w:p>
    <w:p w14:paraId="71FAA326">
      <w:pPr>
        <w:pStyle w:val="3"/>
        <w:spacing w:before="240" w:after="120"/>
        <w:rPr>
          <w:rFonts w:hint="default" w:ascii="Times New Roman" w:hAnsi="Times New Roman" w:cs="Times New Roman"/>
          <w:b/>
          <w:bCs/>
          <w:i w:val="0"/>
          <w:iCs w:val="0"/>
          <w:color w:val="000000" w:themeColor="text1"/>
          <w:sz w:val="26"/>
          <w:szCs w:val="26"/>
          <w14:textFill>
            <w14:solidFill>
              <w14:schemeClr w14:val="tx1"/>
            </w14:solidFill>
          </w14:textFill>
        </w:rPr>
      </w:pPr>
      <w:bookmarkStart w:id="215" w:name="_Toc17693"/>
      <w:bookmarkStart w:id="216" w:name="_Toc10944"/>
      <w:bookmarkStart w:id="217" w:name="_Toc4037"/>
      <w:bookmarkStart w:id="218" w:name="_Toc30294"/>
      <w:bookmarkStart w:id="219" w:name="_Toc21549"/>
      <w:bookmarkStart w:id="220" w:name="_Toc4287"/>
      <w:bookmarkStart w:id="221" w:name="_Toc18202"/>
      <w:bookmarkStart w:id="222" w:name="_Toc27491"/>
      <w:r>
        <w:rPr>
          <w:rFonts w:hint="default" w:ascii="Times New Roman" w:hAnsi="Times New Roman" w:cs="Times New Roman"/>
          <w:b/>
          <w:bCs/>
          <w:i w:val="0"/>
          <w:iCs w:val="0"/>
          <w:color w:val="000000" w:themeColor="text1"/>
          <w:sz w:val="26"/>
          <w:szCs w:val="26"/>
          <w:lang w:val="en-US"/>
          <w14:textFill>
            <w14:solidFill>
              <w14:schemeClr w14:val="tx1"/>
            </w14:solidFill>
          </w14:textFill>
        </w:rPr>
        <w:t>4</w:t>
      </w:r>
      <w:r>
        <w:rPr>
          <w:rFonts w:hint="default" w:ascii="Times New Roman" w:hAnsi="Times New Roman" w:cs="Times New Roman"/>
          <w:b/>
          <w:bCs/>
          <w:i w:val="0"/>
          <w:iCs w:val="0"/>
          <w:color w:val="000000" w:themeColor="text1"/>
          <w:sz w:val="26"/>
          <w:szCs w:val="26"/>
          <w14:textFill>
            <w14:solidFill>
              <w14:schemeClr w14:val="tx1"/>
            </w14:solidFill>
          </w14:textFill>
        </w:rPr>
        <w:t>.3. Thiết lập huấn luyện</w:t>
      </w:r>
      <w:bookmarkEnd w:id="215"/>
      <w:bookmarkEnd w:id="216"/>
      <w:bookmarkEnd w:id="217"/>
      <w:bookmarkEnd w:id="218"/>
      <w:bookmarkEnd w:id="219"/>
      <w:bookmarkEnd w:id="220"/>
      <w:bookmarkEnd w:id="221"/>
      <w:bookmarkEnd w:id="222"/>
    </w:p>
    <w:p w14:paraId="1C82085C">
      <w:pPr>
        <w:rPr>
          <w:rFonts w:hint="default"/>
        </w:rPr>
      </w:pPr>
      <w:r>
        <w:drawing>
          <wp:inline distT="0" distB="0" distL="114300" distR="114300">
            <wp:extent cx="5269230" cy="3419475"/>
            <wp:effectExtent l="0" t="0" r="7620" b="0"/>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
                    <pic:cNvPicPr>
                      <a:picLocks noChangeAspect="1"/>
                    </pic:cNvPicPr>
                  </pic:nvPicPr>
                  <pic:blipFill>
                    <a:blip r:embed="rId18"/>
                    <a:stretch>
                      <a:fillRect/>
                    </a:stretch>
                  </pic:blipFill>
                  <pic:spPr>
                    <a:xfrm>
                      <a:off x="0" y="0"/>
                      <a:ext cx="5269230" cy="3419475"/>
                    </a:xfrm>
                    <a:prstGeom prst="rect">
                      <a:avLst/>
                    </a:prstGeom>
                    <a:noFill/>
                    <a:ln>
                      <a:noFill/>
                    </a:ln>
                  </pic:spPr>
                </pic:pic>
              </a:graphicData>
            </a:graphic>
          </wp:inline>
        </w:drawing>
      </w:r>
    </w:p>
    <w:p w14:paraId="6348F73A">
      <w:pPr>
        <w:pStyle w:val="249"/>
        <w:numPr>
          <w:ilvl w:val="0"/>
          <w:numId w:val="13"/>
        </w:numPr>
        <w:spacing w:after="80" w:line="28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Hàm mất mát (Loss): MSELoss, tính trên log(SalePrice) — tương đương tối ưu hoá RMSLE.</w:t>
      </w:r>
    </w:p>
    <w:p w14:paraId="58D79507">
      <w:pPr>
        <w:pStyle w:val="249"/>
        <w:numPr>
          <w:ilvl w:val="0"/>
          <w:numId w:val="13"/>
        </w:numPr>
        <w:spacing w:after="80" w:line="28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Bộ tối ưu (Optimizer): Adam, learning rate = 0,001.</w:t>
      </w:r>
    </w:p>
    <w:p w14:paraId="03BAE5DB">
      <w:pPr>
        <w:pStyle w:val="249"/>
        <w:numPr>
          <w:ilvl w:val="0"/>
          <w:numId w:val="13"/>
        </w:numPr>
        <w:spacing w:after="80" w:line="28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Batch size: 32, dữ liệu được đưa vào qua DataLoader (xáo trộn ở tập train).</w:t>
      </w:r>
    </w:p>
    <w:p w14:paraId="703D981E">
      <w:pPr>
        <w:pStyle w:val="249"/>
        <w:numPr>
          <w:ilvl w:val="0"/>
          <w:numId w:val="13"/>
        </w:numPr>
        <w:spacing w:after="80" w:line="28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Số epoch tối đa: 500, áp dụng Early Stopping với patience = 30 để tránh overfitting và tiết kiệm thời gian huấn luyện.</w:t>
      </w:r>
    </w:p>
    <w:p w14:paraId="11930194">
      <w:pPr>
        <w:pStyle w:val="249"/>
        <w:numPr>
          <w:ilvl w:val="0"/>
          <w:numId w:val="13"/>
        </w:numPr>
        <w:spacing w:after="80" w:line="28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Theo dõi quá trình huấn luyện (loss, tham số mô hình) bằng công cụ Weights &amp; Biases (wandb).</w:t>
      </w:r>
    </w:p>
    <w:p w14:paraId="0EAB3598">
      <w:pPr>
        <w:pStyle w:val="3"/>
        <w:spacing w:before="240" w:after="120"/>
        <w:jc w:val="both"/>
        <w:rPr>
          <w:rFonts w:hint="default" w:ascii="Times New Roman" w:hAnsi="Times New Roman" w:cs="Times New Roman"/>
          <w:i w:val="0"/>
          <w:iCs w:val="0"/>
          <w:color w:val="000000" w:themeColor="text1"/>
          <w:sz w:val="26"/>
          <w:szCs w:val="26"/>
          <w14:textFill>
            <w14:solidFill>
              <w14:schemeClr w14:val="tx1"/>
            </w14:solidFill>
          </w14:textFill>
        </w:rPr>
      </w:pPr>
      <w:bookmarkStart w:id="223" w:name="_Toc15522"/>
      <w:bookmarkStart w:id="224" w:name="_Toc6627"/>
      <w:bookmarkStart w:id="225" w:name="_Toc32499"/>
      <w:bookmarkStart w:id="226" w:name="_Toc6880"/>
      <w:bookmarkStart w:id="227" w:name="_Toc30125"/>
      <w:bookmarkStart w:id="228" w:name="_Toc15514"/>
      <w:bookmarkStart w:id="229" w:name="_Toc3841"/>
      <w:bookmarkStart w:id="230" w:name="_Toc15036"/>
      <w:r>
        <w:rPr>
          <w:rFonts w:hint="default" w:ascii="Times New Roman" w:hAnsi="Times New Roman" w:cs="Times New Roman"/>
          <w:b/>
          <w:bCs/>
          <w:i w:val="0"/>
          <w:iCs w:val="0"/>
          <w:color w:val="000000" w:themeColor="text1"/>
          <w:sz w:val="26"/>
          <w:szCs w:val="26"/>
          <w:lang w:val="en-US"/>
          <w14:textFill>
            <w14:solidFill>
              <w14:schemeClr w14:val="tx1"/>
            </w14:solidFill>
          </w14:textFill>
        </w:rPr>
        <w:t>4</w:t>
      </w:r>
      <w:r>
        <w:rPr>
          <w:rFonts w:hint="default" w:ascii="Times New Roman" w:hAnsi="Times New Roman" w:cs="Times New Roman"/>
          <w:b/>
          <w:bCs/>
          <w:i w:val="0"/>
          <w:iCs w:val="0"/>
          <w:color w:val="000000" w:themeColor="text1"/>
          <w:sz w:val="26"/>
          <w:szCs w:val="26"/>
          <w14:textFill>
            <w14:solidFill>
              <w14:schemeClr w14:val="tx1"/>
            </w14:solidFill>
          </w14:textFill>
        </w:rPr>
        <w:t>.4. Kết quả huấn luyện</w:t>
      </w:r>
      <w:bookmarkEnd w:id="223"/>
      <w:bookmarkEnd w:id="224"/>
      <w:bookmarkEnd w:id="225"/>
      <w:bookmarkEnd w:id="226"/>
      <w:bookmarkEnd w:id="227"/>
      <w:bookmarkEnd w:id="228"/>
      <w:bookmarkEnd w:id="229"/>
      <w:bookmarkEnd w:id="230"/>
    </w:p>
    <w:p w14:paraId="710AF2F2">
      <w:pPr>
        <w:spacing w:after="140" w:line="300" w:lineRule="auto"/>
        <w:jc w:val="both"/>
        <w:rPr>
          <w:rFonts w:hint="default" w:ascii="Times New Roman" w:hAnsi="Times New Roman" w:cs="Times New Roman"/>
          <w:b/>
          <w:bCs/>
          <w:i w:val="0"/>
          <w:iCs w:val="0"/>
          <w:color w:val="000000" w:themeColor="text1"/>
          <w:sz w:val="26"/>
          <w:szCs w:val="26"/>
          <w14:textFill>
            <w14:solidFill>
              <w14:schemeClr w14:val="tx1"/>
            </w14:solidFill>
          </w14:textFill>
        </w:rPr>
      </w:pPr>
      <w:r>
        <w:rPr>
          <w:rFonts w:hint="default" w:ascii="Times New Roman" w:hAnsi="Times New Roman" w:cs="Times New Roman"/>
          <w:i w:val="0"/>
          <w:iCs w:val="0"/>
          <w:sz w:val="26"/>
          <w:szCs w:val="26"/>
        </w:rPr>
        <w:t xml:space="preserve">Quá trình huấn luyện hội tụ tốt: tại epoch </w:t>
      </w:r>
      <w:r>
        <w:rPr>
          <w:rFonts w:hint="default" w:ascii="Times New Roman" w:hAnsi="Times New Roman" w:cs="Times New Roman"/>
          <w:i w:val="0"/>
          <w:iCs w:val="0"/>
          <w:sz w:val="26"/>
          <w:szCs w:val="26"/>
          <w:lang w:val="en-US"/>
        </w:rPr>
        <w:t>95</w:t>
      </w:r>
      <w:r>
        <w:rPr>
          <w:rFonts w:hint="default" w:ascii="Times New Roman" w:hAnsi="Times New Roman" w:cs="Times New Roman"/>
          <w:i w:val="0"/>
          <w:iCs w:val="0"/>
          <w:sz w:val="26"/>
          <w:szCs w:val="26"/>
        </w:rPr>
        <w:t xml:space="preserve">, Train Loss ≈ </w:t>
      </w:r>
      <w:r>
        <w:rPr>
          <w:rFonts w:hint="default" w:ascii="Times New Roman" w:hAnsi="Times New Roman" w:cs="Times New Roman"/>
          <w:i w:val="0"/>
          <w:iCs w:val="0"/>
          <w:sz w:val="26"/>
          <w:szCs w:val="26"/>
          <w:lang w:val="en-US"/>
        </w:rPr>
        <w:t>1.1406</w:t>
      </w:r>
      <w:r>
        <w:rPr>
          <w:rFonts w:hint="default" w:ascii="Times New Roman" w:hAnsi="Times New Roman" w:cs="Times New Roman"/>
          <w:i w:val="0"/>
          <w:iCs w:val="0"/>
          <w:sz w:val="26"/>
          <w:szCs w:val="26"/>
        </w:rPr>
        <w:t xml:space="preserve"> và Val Loss ≈ 0,0</w:t>
      </w:r>
      <w:r>
        <w:rPr>
          <w:rFonts w:hint="default" w:ascii="Times New Roman" w:hAnsi="Times New Roman" w:cs="Times New Roman"/>
          <w:i w:val="0"/>
          <w:iCs w:val="0"/>
          <w:sz w:val="26"/>
          <w:szCs w:val="26"/>
          <w:lang w:val="en-US"/>
        </w:rPr>
        <w:t>7079</w:t>
      </w:r>
      <w:r>
        <w:rPr>
          <w:rFonts w:hint="default" w:ascii="Times New Roman" w:hAnsi="Times New Roman" w:cs="Times New Roman"/>
          <w:i w:val="0"/>
          <w:iCs w:val="0"/>
          <w:sz w:val="26"/>
          <w:szCs w:val="26"/>
        </w:rPr>
        <w:t xml:space="preserve">. Cơ chế Early Stopping đã dừng huấn luyện tại epoch 78 khi validation loss không cải thiện thêm, mô hình tốt nhất </w:t>
      </w:r>
    </w:p>
    <w:p w14:paraId="21D189B9">
      <w:pPr>
        <w:pStyle w:val="3"/>
        <w:bidi w:val="0"/>
        <w:rPr>
          <w:rFonts w:hint="default" w:ascii="Times New Roman" w:hAnsi="Times New Roman" w:cs="Times New Roman"/>
          <w:sz w:val="26"/>
          <w:szCs w:val="26"/>
        </w:rPr>
      </w:pPr>
      <w:bookmarkStart w:id="231" w:name="_Toc9460"/>
      <w:bookmarkStart w:id="232" w:name="_Toc3878"/>
      <w:bookmarkStart w:id="233" w:name="_Toc16711"/>
      <w:r>
        <w:rPr>
          <w:rFonts w:hint="default" w:ascii="Times New Roman" w:hAnsi="Times New Roman" w:cs="Times New Roman"/>
          <w:sz w:val="26"/>
          <w:szCs w:val="26"/>
          <w:lang w:val="en-US"/>
        </w:rPr>
        <w:t>4</w:t>
      </w:r>
      <w:r>
        <w:rPr>
          <w:rFonts w:hint="default" w:ascii="Times New Roman" w:hAnsi="Times New Roman" w:cs="Times New Roman"/>
          <w:sz w:val="26"/>
          <w:szCs w:val="26"/>
        </w:rPr>
        <w:t>.</w:t>
      </w:r>
      <w:r>
        <w:rPr>
          <w:rFonts w:hint="default" w:ascii="Times New Roman" w:hAnsi="Times New Roman" w:cs="Times New Roman"/>
          <w:sz w:val="26"/>
          <w:szCs w:val="26"/>
          <w:lang w:val="en-US"/>
        </w:rPr>
        <w:t>5.</w:t>
      </w:r>
      <w:r>
        <w:rPr>
          <w:rFonts w:hint="default" w:ascii="Times New Roman" w:hAnsi="Times New Roman" w:cs="Times New Roman"/>
          <w:sz w:val="26"/>
          <w:szCs w:val="26"/>
        </w:rPr>
        <w:t xml:space="preserve"> Đánh giá mô hình</w:t>
      </w:r>
      <w:bookmarkEnd w:id="231"/>
      <w:bookmarkEnd w:id="232"/>
      <w:bookmarkEnd w:id="233"/>
    </w:p>
    <w:p w14:paraId="6D1F33A0">
      <w:pPr>
        <w:spacing w:after="140" w:line="30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Mô hình tốt nhất (theo validation loss) được nạp lại để đánh giá trên tập validation (292 quan sát). Kết quả:</w:t>
      </w:r>
    </w:p>
    <w:tbl>
      <w:tblPr>
        <w:tblStyle w:val="12"/>
        <w:tblW w:w="85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93"/>
        <w:gridCol w:w="3566"/>
      </w:tblGrid>
      <w:tr w14:paraId="3DE74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73" w:hRule="atLeast"/>
        </w:trPr>
        <w:tc>
          <w:tcPr>
            <w:tcW w:w="4993" w:type="dxa"/>
            <w:shd w:val="clear" w:color="auto" w:fill="E7E6E6" w:themeFill="background2"/>
            <w:tcMar>
              <w:top w:w="60" w:type="dxa"/>
              <w:left w:w="100" w:type="dxa"/>
              <w:bottom w:w="60" w:type="dxa"/>
              <w:right w:w="100" w:type="dxa"/>
            </w:tcMar>
            <w:vAlign w:val="center"/>
          </w:tcPr>
          <w:p w14:paraId="17F3723E">
            <w:pPr>
              <w:rPr>
                <w:i w:val="0"/>
                <w:iCs w:val="0"/>
                <w:color w:val="000000" w:themeColor="text1"/>
                <w14:textFill>
                  <w14:solidFill>
                    <w14:schemeClr w14:val="tx1"/>
                  </w14:solidFill>
                </w14:textFill>
              </w:rPr>
            </w:pPr>
            <w:r>
              <w:rPr>
                <w:b/>
                <w:bCs/>
                <w:i w:val="0"/>
                <w:iCs w:val="0"/>
                <w:color w:val="000000" w:themeColor="text1"/>
                <w:sz w:val="20"/>
                <w:szCs w:val="20"/>
                <w14:textFill>
                  <w14:solidFill>
                    <w14:schemeClr w14:val="tx1"/>
                  </w14:solidFill>
                </w14:textFill>
              </w:rPr>
              <w:t>Chỉ số</w:t>
            </w:r>
          </w:p>
        </w:tc>
        <w:tc>
          <w:tcPr>
            <w:tcW w:w="3566" w:type="dxa"/>
            <w:shd w:val="clear" w:color="auto" w:fill="E7E6E6" w:themeFill="background2"/>
            <w:tcMar>
              <w:top w:w="60" w:type="dxa"/>
              <w:left w:w="100" w:type="dxa"/>
              <w:bottom w:w="60" w:type="dxa"/>
              <w:right w:w="100" w:type="dxa"/>
            </w:tcMar>
            <w:vAlign w:val="center"/>
          </w:tcPr>
          <w:p w14:paraId="321F4422">
            <w:pPr>
              <w:rPr>
                <w:i w:val="0"/>
                <w:iCs w:val="0"/>
                <w:color w:val="000000" w:themeColor="text1"/>
                <w14:textFill>
                  <w14:solidFill>
                    <w14:schemeClr w14:val="tx1"/>
                  </w14:solidFill>
                </w14:textFill>
              </w:rPr>
            </w:pPr>
            <w:r>
              <w:rPr>
                <w:b/>
                <w:bCs/>
                <w:i w:val="0"/>
                <w:iCs w:val="0"/>
                <w:color w:val="000000" w:themeColor="text1"/>
                <w:sz w:val="20"/>
                <w:szCs w:val="20"/>
                <w14:textFill>
                  <w14:solidFill>
                    <w14:schemeClr w14:val="tx1"/>
                  </w14:solidFill>
                </w14:textFill>
              </w:rPr>
              <w:t>Giá trị</w:t>
            </w:r>
          </w:p>
        </w:tc>
      </w:tr>
      <w:tr w14:paraId="64237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73" w:hRule="atLeast"/>
        </w:trPr>
        <w:tc>
          <w:tcPr>
            <w:tcW w:w="4993" w:type="dxa"/>
            <w:shd w:val="clear" w:color="auto" w:fill="FFFFFF" w:themeFill="background1"/>
            <w:tcMar>
              <w:top w:w="60" w:type="dxa"/>
              <w:left w:w="100" w:type="dxa"/>
              <w:bottom w:w="60" w:type="dxa"/>
              <w:right w:w="100" w:type="dxa"/>
            </w:tcMar>
            <w:vAlign w:val="center"/>
          </w:tcPr>
          <w:p w14:paraId="7E6B0B05">
            <w:pPr>
              <w:rPr>
                <w:i w:val="0"/>
                <w:iCs w:val="0"/>
              </w:rPr>
            </w:pPr>
            <w:r>
              <w:rPr>
                <w:b w:val="0"/>
                <w:bCs w:val="0"/>
                <w:i w:val="0"/>
                <w:iCs w:val="0"/>
                <w:color w:val="000000"/>
                <w:sz w:val="20"/>
                <w:szCs w:val="20"/>
              </w:rPr>
              <w:t>Validation RMSLE (nội bộ, 292 mẫu)</w:t>
            </w:r>
          </w:p>
        </w:tc>
        <w:tc>
          <w:tcPr>
            <w:tcW w:w="3566" w:type="dxa"/>
            <w:shd w:val="clear" w:color="auto" w:fill="FFFFFF" w:themeFill="background1"/>
            <w:tcMar>
              <w:top w:w="60" w:type="dxa"/>
              <w:left w:w="100" w:type="dxa"/>
              <w:bottom w:w="60" w:type="dxa"/>
              <w:right w:w="100" w:type="dxa"/>
            </w:tcMar>
            <w:vAlign w:val="center"/>
          </w:tcPr>
          <w:p w14:paraId="0BD7E5ED">
            <w:pPr>
              <w:rPr>
                <w:rFonts w:hint="default"/>
                <w:i w:val="0"/>
                <w:iCs w:val="0"/>
                <w:lang w:val="en-US"/>
              </w:rPr>
            </w:pPr>
            <w:r>
              <w:rPr>
                <w:b w:val="0"/>
                <w:bCs w:val="0"/>
                <w:i w:val="0"/>
                <w:iCs w:val="0"/>
                <w:color w:val="000000"/>
                <w:sz w:val="20"/>
                <w:szCs w:val="20"/>
              </w:rPr>
              <w:t>0,</w:t>
            </w:r>
            <w:r>
              <w:rPr>
                <w:rFonts w:hint="default"/>
                <w:b w:val="0"/>
                <w:bCs w:val="0"/>
                <w:i w:val="0"/>
                <w:iCs w:val="0"/>
                <w:color w:val="000000"/>
                <w:sz w:val="20"/>
                <w:szCs w:val="20"/>
                <w:lang w:val="en-US"/>
              </w:rPr>
              <w:t>26607</w:t>
            </w:r>
          </w:p>
        </w:tc>
      </w:tr>
      <w:tr w14:paraId="23753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73" w:hRule="atLeast"/>
        </w:trPr>
        <w:tc>
          <w:tcPr>
            <w:tcW w:w="4993" w:type="dxa"/>
            <w:shd w:val="clear" w:color="auto" w:fill="FFFFFF" w:themeFill="background1"/>
            <w:tcMar>
              <w:top w:w="60" w:type="dxa"/>
              <w:left w:w="100" w:type="dxa"/>
              <w:bottom w:w="60" w:type="dxa"/>
              <w:right w:w="100" w:type="dxa"/>
            </w:tcMar>
            <w:vAlign w:val="center"/>
          </w:tcPr>
          <w:p w14:paraId="5BF87252">
            <w:pPr>
              <w:rPr>
                <w:i w:val="0"/>
                <w:iCs w:val="0"/>
              </w:rPr>
            </w:pPr>
            <w:r>
              <w:rPr>
                <w:b w:val="0"/>
                <w:bCs w:val="0"/>
                <w:i w:val="0"/>
                <w:iCs w:val="0"/>
                <w:color w:val="000000"/>
                <w:sz w:val="20"/>
                <w:szCs w:val="20"/>
              </w:rPr>
              <w:t>Epoch dừng (Early Stopping)</w:t>
            </w:r>
          </w:p>
        </w:tc>
        <w:tc>
          <w:tcPr>
            <w:tcW w:w="3566" w:type="dxa"/>
            <w:shd w:val="clear" w:color="auto" w:fill="FFFFFF" w:themeFill="background1"/>
            <w:tcMar>
              <w:top w:w="60" w:type="dxa"/>
              <w:left w:w="100" w:type="dxa"/>
              <w:bottom w:w="60" w:type="dxa"/>
              <w:right w:w="100" w:type="dxa"/>
            </w:tcMar>
            <w:vAlign w:val="center"/>
          </w:tcPr>
          <w:p w14:paraId="3C0734E7">
            <w:pPr>
              <w:rPr>
                <w:rFonts w:hint="default"/>
                <w:i w:val="0"/>
                <w:iCs w:val="0"/>
                <w:lang w:val="en-US"/>
              </w:rPr>
            </w:pPr>
            <w:r>
              <w:rPr>
                <w:rFonts w:hint="default"/>
                <w:i w:val="0"/>
                <w:iCs w:val="0"/>
                <w:lang w:val="en-US"/>
              </w:rPr>
              <w:t>95</w:t>
            </w:r>
          </w:p>
        </w:tc>
      </w:tr>
      <w:tr w14:paraId="50B8F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89" w:hRule="atLeast"/>
        </w:trPr>
        <w:tc>
          <w:tcPr>
            <w:tcW w:w="4993" w:type="dxa"/>
            <w:shd w:val="clear" w:color="auto" w:fill="FFFFFF" w:themeFill="background1"/>
            <w:tcMar>
              <w:top w:w="60" w:type="dxa"/>
              <w:left w:w="100" w:type="dxa"/>
              <w:bottom w:w="60" w:type="dxa"/>
              <w:right w:w="100" w:type="dxa"/>
            </w:tcMar>
            <w:vAlign w:val="center"/>
          </w:tcPr>
          <w:p w14:paraId="6E24C29C">
            <w:pPr>
              <w:rPr>
                <w:i w:val="0"/>
                <w:iCs w:val="0"/>
              </w:rPr>
            </w:pPr>
            <w:r>
              <w:rPr>
                <w:b w:val="0"/>
                <w:bCs w:val="0"/>
                <w:i w:val="0"/>
                <w:iCs w:val="0"/>
                <w:color w:val="000000"/>
                <w:sz w:val="20"/>
                <w:szCs w:val="20"/>
              </w:rPr>
              <w:t>Kaggle Public Leaderboard RMSLE (tập test)</w:t>
            </w:r>
          </w:p>
        </w:tc>
        <w:tc>
          <w:tcPr>
            <w:tcW w:w="3566" w:type="dxa"/>
            <w:shd w:val="clear" w:color="auto" w:fill="FFFFFF" w:themeFill="background1"/>
            <w:tcMar>
              <w:top w:w="60" w:type="dxa"/>
              <w:left w:w="100" w:type="dxa"/>
              <w:bottom w:w="60" w:type="dxa"/>
              <w:right w:w="100" w:type="dxa"/>
            </w:tcMar>
            <w:vAlign w:val="center"/>
          </w:tcPr>
          <w:p w14:paraId="63777A3C">
            <w:pPr>
              <w:rPr>
                <w:rFonts w:hint="default"/>
                <w:i w:val="0"/>
                <w:iCs w:val="0"/>
                <w:lang w:val="en-US"/>
              </w:rPr>
            </w:pPr>
            <w:r>
              <w:rPr>
                <w:b w:val="0"/>
                <w:bCs w:val="0"/>
                <w:i w:val="0"/>
                <w:iCs w:val="0"/>
                <w:color w:val="000000"/>
                <w:sz w:val="20"/>
                <w:szCs w:val="20"/>
              </w:rPr>
              <w:t>≈ 0,1</w:t>
            </w:r>
            <w:r>
              <w:rPr>
                <w:rFonts w:hint="default"/>
                <w:b w:val="0"/>
                <w:bCs w:val="0"/>
                <w:i w:val="0"/>
                <w:iCs w:val="0"/>
                <w:color w:val="000000"/>
                <w:sz w:val="20"/>
                <w:szCs w:val="20"/>
                <w:lang w:val="en-US"/>
              </w:rPr>
              <w:t>3</w:t>
            </w:r>
          </w:p>
        </w:tc>
      </w:tr>
    </w:tbl>
    <w:p w14:paraId="5438F0E3">
      <w:pPr>
        <w:spacing w:after="140" w:line="300" w:lineRule="auto"/>
        <w:jc w:val="both"/>
        <w:rPr>
          <w:rFonts w:hint="default" w:ascii="Times New Roman" w:hAnsi="Times New Roman" w:cs="Times New Roman"/>
          <w:i w:val="0"/>
          <w:iCs w:val="0"/>
          <w:sz w:val="26"/>
          <w:szCs w:val="26"/>
        </w:rPr>
      </w:pPr>
    </w:p>
    <w:p w14:paraId="15051E19">
      <w:pPr>
        <w:spacing w:after="140" w:line="30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Chỉ số RMSLE ≈ 0,</w:t>
      </w:r>
      <w:r>
        <w:rPr>
          <w:rFonts w:hint="default" w:ascii="Times New Roman" w:hAnsi="Times New Roman" w:cs="Times New Roman"/>
          <w:i w:val="0"/>
          <w:iCs w:val="0"/>
          <w:sz w:val="26"/>
          <w:szCs w:val="26"/>
          <w:lang w:val="en-US"/>
        </w:rPr>
        <w:t>26607</w:t>
      </w:r>
      <w:r>
        <w:rPr>
          <w:rFonts w:hint="default" w:ascii="Times New Roman" w:hAnsi="Times New Roman" w:cs="Times New Roman"/>
          <w:i w:val="0"/>
          <w:iCs w:val="0"/>
          <w:sz w:val="26"/>
          <w:szCs w:val="26"/>
        </w:rPr>
        <w:t xml:space="preserve"> cho thấy mô hình dự đoán khá sát với giá trị thực tế, sai lệch trung bình trên thang log tương đối nhỏ đối với bài toán giá nhà có biên độ giá trị rộng. RMSLE trên tập test (Kaggle) chỉ nhỉnh hơn một chút so với RMSLE trên tập validation nội bộ ( ≈0,1</w:t>
      </w:r>
      <w:r>
        <w:rPr>
          <w:rFonts w:hint="default" w:ascii="Times New Roman" w:hAnsi="Times New Roman" w:cs="Times New Roman"/>
          <w:i w:val="0"/>
          <w:iCs w:val="0"/>
          <w:sz w:val="26"/>
          <w:szCs w:val="26"/>
          <w:lang w:val="en-US"/>
        </w:rPr>
        <w:t>3</w:t>
      </w:r>
      <w:r>
        <w:rPr>
          <w:rFonts w:hint="default" w:ascii="Times New Roman" w:hAnsi="Times New Roman" w:cs="Times New Roman"/>
          <w:i w:val="0"/>
          <w:iCs w:val="0"/>
          <w:sz w:val="26"/>
          <w:szCs w:val="26"/>
        </w:rPr>
        <w:t>), cho thấy mô hình không bị overfitting đáng kể và có khả năng tổng quát hoá tốt sang dữ liệu chưa từng thấy.</w:t>
      </w:r>
    </w:p>
    <w:p w14:paraId="0F2E1A93">
      <w:pPr>
        <w:pStyle w:val="3"/>
        <w:spacing w:before="240" w:after="120"/>
        <w:jc w:val="both"/>
        <w:rPr>
          <w:rFonts w:hint="default" w:ascii="Times New Roman" w:hAnsi="Times New Roman" w:cs="Times New Roman"/>
          <w:i w:val="0"/>
          <w:iCs w:val="0"/>
          <w:color w:val="000000" w:themeColor="text1"/>
          <w:sz w:val="26"/>
          <w:szCs w:val="26"/>
          <w14:textFill>
            <w14:solidFill>
              <w14:schemeClr w14:val="tx1"/>
            </w14:solidFill>
          </w14:textFill>
        </w:rPr>
      </w:pPr>
      <w:bookmarkStart w:id="234" w:name="_Toc28211"/>
      <w:bookmarkStart w:id="235" w:name="_Toc32456"/>
      <w:bookmarkStart w:id="236" w:name="_Toc26443"/>
      <w:bookmarkStart w:id="237" w:name="_Toc27277"/>
      <w:bookmarkStart w:id="238" w:name="_Toc24546"/>
      <w:bookmarkStart w:id="239" w:name="_Toc28733"/>
      <w:bookmarkStart w:id="240" w:name="_Toc2335"/>
      <w:bookmarkStart w:id="241" w:name="_Toc5525"/>
      <w:r>
        <w:rPr>
          <w:rFonts w:hint="default" w:ascii="Times New Roman" w:hAnsi="Times New Roman" w:cs="Times New Roman"/>
          <w:b/>
          <w:bCs/>
          <w:i w:val="0"/>
          <w:iCs w:val="0"/>
          <w:color w:val="000000" w:themeColor="text1"/>
          <w:sz w:val="26"/>
          <w:szCs w:val="26"/>
          <w:lang w:val="en-US"/>
          <w14:textFill>
            <w14:solidFill>
              <w14:schemeClr w14:val="tx1"/>
            </w14:solidFill>
          </w14:textFill>
        </w:rPr>
        <w:t>4</w:t>
      </w:r>
      <w:r>
        <w:rPr>
          <w:rFonts w:hint="default" w:ascii="Times New Roman" w:hAnsi="Times New Roman" w:cs="Times New Roman"/>
          <w:b/>
          <w:bCs/>
          <w:i w:val="0"/>
          <w:iCs w:val="0"/>
          <w:color w:val="000000" w:themeColor="text1"/>
          <w:sz w:val="26"/>
          <w:szCs w:val="26"/>
          <w14:textFill>
            <w14:solidFill>
              <w14:schemeClr w14:val="tx1"/>
            </w14:solidFill>
          </w14:textFill>
        </w:rPr>
        <w:t>.</w:t>
      </w:r>
      <w:r>
        <w:rPr>
          <w:rFonts w:hint="default" w:ascii="Times New Roman" w:hAnsi="Times New Roman" w:cs="Times New Roman"/>
          <w:b/>
          <w:bCs/>
          <w:i w:val="0"/>
          <w:iCs w:val="0"/>
          <w:color w:val="000000" w:themeColor="text1"/>
          <w:sz w:val="26"/>
          <w:szCs w:val="26"/>
          <w:lang w:val="en-US"/>
          <w14:textFill>
            <w14:solidFill>
              <w14:schemeClr w14:val="tx1"/>
            </w14:solidFill>
          </w14:textFill>
        </w:rPr>
        <w:t>6</w:t>
      </w:r>
      <w:r>
        <w:rPr>
          <w:rFonts w:hint="default" w:ascii="Times New Roman" w:hAnsi="Times New Roman" w:cs="Times New Roman"/>
          <w:b/>
          <w:bCs/>
          <w:i w:val="0"/>
          <w:iCs w:val="0"/>
          <w:color w:val="000000" w:themeColor="text1"/>
          <w:sz w:val="26"/>
          <w:szCs w:val="26"/>
          <w14:textFill>
            <w14:solidFill>
              <w14:schemeClr w14:val="tx1"/>
            </w14:solidFill>
          </w14:textFill>
        </w:rPr>
        <w:t>. So sánh dự đoán và thực tế</w:t>
      </w:r>
      <w:bookmarkEnd w:id="234"/>
      <w:bookmarkEnd w:id="235"/>
      <w:bookmarkEnd w:id="236"/>
      <w:bookmarkEnd w:id="237"/>
      <w:bookmarkEnd w:id="238"/>
      <w:bookmarkEnd w:id="239"/>
      <w:bookmarkEnd w:id="240"/>
      <w:bookmarkEnd w:id="241"/>
    </w:p>
    <w:p w14:paraId="72E93924">
      <w:pPr>
        <w:spacing w:after="140" w:line="30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Kiểm tra trực tiếp 10 mẫu trên tập validation cho thấy mô hình dự đoán khá sát với giá trị thực (ví dụ 154.500 → 143.030 USD; 115.000 → 108.571 USD), tuy một số trường hợp còn lệch đáng kể (ví dụ 311.500 → 224.710 USD), cho thấy mô hình còn hạn chế với các căn nhà có đặc điểm không điển hình.</w:t>
      </w:r>
    </w:p>
    <w:p w14:paraId="00D9DC31">
      <w:pPr>
        <w:pStyle w:val="3"/>
        <w:spacing w:before="240" w:after="120"/>
        <w:jc w:val="both"/>
        <w:outlineLvl w:val="1"/>
        <w:rPr>
          <w:rFonts w:hint="default" w:ascii="Times New Roman" w:hAnsi="Times New Roman" w:cs="Times New Roman"/>
          <w:i w:val="0"/>
          <w:iCs w:val="0"/>
          <w:color w:val="000000" w:themeColor="text1"/>
          <w:sz w:val="26"/>
          <w:szCs w:val="26"/>
          <w14:textFill>
            <w14:solidFill>
              <w14:schemeClr w14:val="tx1"/>
            </w14:solidFill>
          </w14:textFill>
        </w:rPr>
      </w:pPr>
      <w:bookmarkStart w:id="242" w:name="_Toc27845"/>
      <w:bookmarkStart w:id="243" w:name="_Toc4450"/>
      <w:bookmarkStart w:id="244" w:name="_Toc12219"/>
      <w:bookmarkStart w:id="245" w:name="_Toc6445"/>
      <w:bookmarkStart w:id="246" w:name="_Toc9001"/>
      <w:bookmarkStart w:id="247" w:name="_Toc7306"/>
      <w:bookmarkStart w:id="248" w:name="_Toc26152"/>
      <w:bookmarkStart w:id="249" w:name="_Toc20429"/>
      <w:r>
        <w:rPr>
          <w:rFonts w:hint="default" w:ascii="Times New Roman" w:hAnsi="Times New Roman" w:cs="Times New Roman"/>
          <w:b/>
          <w:bCs/>
          <w:i w:val="0"/>
          <w:iCs w:val="0"/>
          <w:color w:val="000000" w:themeColor="text1"/>
          <w:sz w:val="26"/>
          <w:szCs w:val="26"/>
          <w:lang w:val="en-US"/>
          <w14:textFill>
            <w14:solidFill>
              <w14:schemeClr w14:val="tx1"/>
            </w14:solidFill>
          </w14:textFill>
        </w:rPr>
        <w:t>4</w:t>
      </w:r>
      <w:r>
        <w:rPr>
          <w:rFonts w:hint="default" w:ascii="Times New Roman" w:hAnsi="Times New Roman" w:cs="Times New Roman"/>
          <w:b/>
          <w:bCs/>
          <w:i w:val="0"/>
          <w:iCs w:val="0"/>
          <w:color w:val="000000" w:themeColor="text1"/>
          <w:sz w:val="26"/>
          <w:szCs w:val="26"/>
          <w14:textFill>
            <w14:solidFill>
              <w14:schemeClr w14:val="tx1"/>
            </w14:solidFill>
          </w14:textFill>
        </w:rPr>
        <w:t>.</w:t>
      </w:r>
      <w:r>
        <w:rPr>
          <w:rFonts w:hint="default" w:ascii="Times New Roman" w:hAnsi="Times New Roman" w:cs="Times New Roman"/>
          <w:b/>
          <w:bCs/>
          <w:i w:val="0"/>
          <w:iCs w:val="0"/>
          <w:color w:val="000000" w:themeColor="text1"/>
          <w:sz w:val="26"/>
          <w:szCs w:val="26"/>
          <w:lang w:val="en-US"/>
          <w14:textFill>
            <w14:solidFill>
              <w14:schemeClr w14:val="tx1"/>
            </w14:solidFill>
          </w14:textFill>
        </w:rPr>
        <w:t>7</w:t>
      </w:r>
      <w:r>
        <w:rPr>
          <w:rFonts w:hint="default" w:ascii="Times New Roman" w:hAnsi="Times New Roman" w:cs="Times New Roman"/>
          <w:b/>
          <w:bCs/>
          <w:i w:val="0"/>
          <w:iCs w:val="0"/>
          <w:color w:val="000000" w:themeColor="text1"/>
          <w:sz w:val="26"/>
          <w:szCs w:val="26"/>
          <w14:textFill>
            <w14:solidFill>
              <w14:schemeClr w14:val="tx1"/>
            </w14:solidFill>
          </w14:textFill>
        </w:rPr>
        <w:t>. Đánh giá tổng thể so với mục tiêu ban đầu</w:t>
      </w:r>
      <w:bookmarkEnd w:id="242"/>
      <w:bookmarkEnd w:id="243"/>
      <w:bookmarkEnd w:id="244"/>
      <w:bookmarkEnd w:id="245"/>
      <w:bookmarkEnd w:id="246"/>
      <w:bookmarkEnd w:id="247"/>
      <w:bookmarkEnd w:id="248"/>
      <w:bookmarkEnd w:id="249"/>
    </w:p>
    <w:p w14:paraId="4339BC85">
      <w:pPr>
        <w:pStyle w:val="249"/>
        <w:numPr>
          <w:ilvl w:val="-6"/>
          <w:numId w:val="0"/>
        </w:numPr>
        <w:spacing w:after="80" w:line="280" w:lineRule="auto"/>
        <w:ind w:left="154" w:left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Mô hình đạt được mục tiêu xây dựng hệ thống dự đoán giá nhà với sai số RMSLE thấp, có thể chấp nhận được cho bài toán hồi quy giá bất động sản.</w:t>
      </w:r>
    </w:p>
    <w:p w14:paraId="492D9EFC">
      <w:pPr>
        <w:pStyle w:val="249"/>
        <w:numPr>
          <w:ilvl w:val="-6"/>
          <w:numId w:val="0"/>
        </w:numPr>
        <w:spacing w:after="80" w:line="280" w:lineRule="auto"/>
        <w:ind w:left="154" w:left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Các đặc trưng quan trọng nhất (OverallQual, GrLivArea, GarageCars...) phù hợp với hiểu biết thực tế về thị trường bất động sản, tăng độ tin cậy của mô hình.</w:t>
      </w:r>
    </w:p>
    <w:p w14:paraId="6A451F7B">
      <w:pPr>
        <w:pStyle w:val="249"/>
        <w:numPr>
          <w:ilvl w:val="-6"/>
          <w:numId w:val="0"/>
        </w:numPr>
        <w:spacing w:after="80" w:line="280" w:lineRule="auto"/>
        <w:ind w:left="154" w:left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Hạn chế: mô hình MLP dùng toàn bộ 300 đặc trưng one-hot có thể tồn tại nhiễu/overfitting cục bộ; chưa thử nghiệm so sánh với các mô hình cây (Random Forest, XGBoost, LightGBM) thường cho kết quả tốt trên dữ liệu dạng bảng để đối chiếu.</w:t>
      </w:r>
    </w:p>
    <w:p w14:paraId="3E153FFA">
      <w:pPr>
        <w:spacing w:after="140" w:line="300" w:lineRule="auto"/>
        <w:jc w:val="both"/>
        <w:rPr>
          <w:rFonts w:hint="default" w:ascii="Times New Roman" w:hAnsi="Times New Roman" w:cs="Times New Roman"/>
          <w:b/>
          <w:bCs/>
          <w:i w:val="0"/>
          <w:iCs w:val="0"/>
          <w:color w:val="000000" w:themeColor="text1"/>
          <w:sz w:val="26"/>
          <w:szCs w:val="26"/>
          <w14:textFill>
            <w14:solidFill>
              <w14:schemeClr w14:val="tx1"/>
            </w14:solidFill>
          </w14:textFill>
        </w:rPr>
      </w:pPr>
    </w:p>
    <w:p w14:paraId="452EC4CB">
      <w:pPr>
        <w:rPr>
          <w:rFonts w:hint="default"/>
          <w:i w:val="0"/>
          <w:iCs w:val="0"/>
        </w:rPr>
      </w:pPr>
    </w:p>
    <w:p w14:paraId="0E9BC840">
      <w:pPr>
        <w:spacing w:after="140" w:line="300" w:lineRule="auto"/>
        <w:jc w:val="both"/>
        <w:rPr>
          <w:rFonts w:hint="default" w:ascii="Times New Roman" w:hAnsi="Times New Roman" w:cs="Times New Roman"/>
          <w:b/>
          <w:bCs/>
          <w:i w:val="0"/>
          <w:iCs w:val="0"/>
          <w:sz w:val="30"/>
          <w:szCs w:val="30"/>
          <w:lang w:val="en-US"/>
        </w:rPr>
      </w:pPr>
    </w:p>
    <w:p w14:paraId="1C9E6B40">
      <w:pPr>
        <w:spacing w:after="140" w:line="300" w:lineRule="auto"/>
        <w:jc w:val="both"/>
        <w:rPr>
          <w:rFonts w:hint="default" w:ascii="Times New Roman" w:hAnsi="Times New Roman" w:cs="Times New Roman"/>
          <w:b/>
          <w:bCs/>
          <w:i w:val="0"/>
          <w:iCs w:val="0"/>
          <w:sz w:val="30"/>
          <w:szCs w:val="30"/>
          <w:lang w:val="en-US"/>
        </w:rPr>
      </w:pPr>
    </w:p>
    <w:p w14:paraId="68AD9E1A">
      <w:pPr>
        <w:spacing w:after="140" w:line="300" w:lineRule="auto"/>
        <w:jc w:val="both"/>
        <w:rPr>
          <w:rFonts w:hint="default" w:ascii="Times New Roman" w:hAnsi="Times New Roman" w:cs="Times New Roman"/>
          <w:b/>
          <w:bCs/>
          <w:i w:val="0"/>
          <w:iCs w:val="0"/>
          <w:sz w:val="30"/>
          <w:szCs w:val="30"/>
          <w:lang w:val="en-US"/>
        </w:rPr>
      </w:pPr>
    </w:p>
    <w:p w14:paraId="4469E7C7">
      <w:pPr>
        <w:spacing w:after="140" w:line="300" w:lineRule="auto"/>
        <w:jc w:val="both"/>
        <w:rPr>
          <w:rFonts w:hint="default" w:ascii="Times New Roman" w:hAnsi="Times New Roman" w:cs="Times New Roman"/>
          <w:b/>
          <w:bCs/>
          <w:i w:val="0"/>
          <w:iCs w:val="0"/>
          <w:sz w:val="30"/>
          <w:szCs w:val="30"/>
          <w:lang w:val="en-US"/>
        </w:rPr>
      </w:pPr>
    </w:p>
    <w:p w14:paraId="0F3CF221">
      <w:pPr>
        <w:spacing w:after="140" w:line="300" w:lineRule="auto"/>
        <w:jc w:val="both"/>
        <w:rPr>
          <w:rFonts w:hint="default" w:ascii="Times New Roman" w:hAnsi="Times New Roman" w:cs="Times New Roman"/>
          <w:b/>
          <w:bCs/>
          <w:i w:val="0"/>
          <w:iCs w:val="0"/>
          <w:sz w:val="30"/>
          <w:szCs w:val="30"/>
          <w:lang w:val="en-US"/>
        </w:rPr>
      </w:pPr>
    </w:p>
    <w:p w14:paraId="2FF988C3">
      <w:pPr>
        <w:spacing w:after="140" w:line="300" w:lineRule="auto"/>
        <w:jc w:val="both"/>
        <w:rPr>
          <w:rFonts w:hint="default" w:ascii="Times New Roman" w:hAnsi="Times New Roman" w:cs="Times New Roman"/>
          <w:b/>
          <w:bCs/>
          <w:i w:val="0"/>
          <w:iCs w:val="0"/>
          <w:sz w:val="30"/>
          <w:szCs w:val="30"/>
          <w:lang w:val="en-US"/>
        </w:rPr>
      </w:pPr>
    </w:p>
    <w:p w14:paraId="5971A519">
      <w:pPr>
        <w:spacing w:after="140" w:line="300" w:lineRule="auto"/>
        <w:jc w:val="both"/>
        <w:rPr>
          <w:rFonts w:hint="default" w:ascii="Times New Roman" w:hAnsi="Times New Roman" w:cs="Times New Roman"/>
          <w:b/>
          <w:bCs/>
          <w:i w:val="0"/>
          <w:iCs w:val="0"/>
          <w:sz w:val="30"/>
          <w:szCs w:val="30"/>
          <w:lang w:val="en-US"/>
        </w:rPr>
      </w:pPr>
    </w:p>
    <w:p w14:paraId="367C3CAB">
      <w:pPr>
        <w:spacing w:after="140" w:line="300" w:lineRule="auto"/>
        <w:jc w:val="both"/>
        <w:rPr>
          <w:rFonts w:hint="default" w:ascii="Times New Roman" w:hAnsi="Times New Roman" w:cs="Times New Roman"/>
          <w:b/>
          <w:bCs/>
          <w:i w:val="0"/>
          <w:iCs w:val="0"/>
          <w:sz w:val="30"/>
          <w:szCs w:val="30"/>
          <w:lang w:val="en-US"/>
        </w:rPr>
      </w:pPr>
    </w:p>
    <w:p w14:paraId="09016195">
      <w:pPr>
        <w:spacing w:after="140" w:line="300" w:lineRule="auto"/>
        <w:jc w:val="both"/>
        <w:rPr>
          <w:rFonts w:hint="default" w:ascii="Times New Roman" w:hAnsi="Times New Roman" w:cs="Times New Roman"/>
          <w:b/>
          <w:bCs/>
          <w:i w:val="0"/>
          <w:iCs w:val="0"/>
          <w:sz w:val="30"/>
          <w:szCs w:val="30"/>
          <w:lang w:val="en-US"/>
        </w:rPr>
      </w:pPr>
    </w:p>
    <w:p w14:paraId="3AD5B707">
      <w:pPr>
        <w:spacing w:after="140" w:line="300" w:lineRule="auto"/>
        <w:jc w:val="both"/>
        <w:rPr>
          <w:rFonts w:hint="default" w:ascii="Times New Roman" w:hAnsi="Times New Roman" w:cs="Times New Roman"/>
          <w:b/>
          <w:bCs/>
          <w:i w:val="0"/>
          <w:iCs w:val="0"/>
          <w:sz w:val="30"/>
          <w:szCs w:val="30"/>
          <w:lang w:val="en-US"/>
        </w:rPr>
      </w:pPr>
    </w:p>
    <w:p w14:paraId="7FD02F4C">
      <w:pPr>
        <w:spacing w:after="140" w:line="300" w:lineRule="auto"/>
        <w:jc w:val="both"/>
        <w:rPr>
          <w:rFonts w:hint="default" w:ascii="Times New Roman" w:hAnsi="Times New Roman" w:cs="Times New Roman"/>
          <w:b/>
          <w:bCs/>
          <w:i w:val="0"/>
          <w:iCs w:val="0"/>
          <w:sz w:val="30"/>
          <w:szCs w:val="30"/>
          <w:lang w:val="en-US"/>
        </w:rPr>
      </w:pPr>
    </w:p>
    <w:p w14:paraId="0203AAE8">
      <w:pPr>
        <w:spacing w:after="140" w:line="300" w:lineRule="auto"/>
        <w:jc w:val="both"/>
        <w:rPr>
          <w:rFonts w:hint="default" w:ascii="Times New Roman" w:hAnsi="Times New Roman" w:cs="Times New Roman"/>
          <w:b/>
          <w:bCs/>
          <w:i w:val="0"/>
          <w:iCs w:val="0"/>
          <w:sz w:val="30"/>
          <w:szCs w:val="30"/>
          <w:lang w:val="en-US"/>
        </w:rPr>
      </w:pPr>
    </w:p>
    <w:p w14:paraId="711316D6">
      <w:pPr>
        <w:spacing w:after="140" w:line="300" w:lineRule="auto"/>
        <w:jc w:val="both"/>
        <w:rPr>
          <w:rFonts w:hint="default" w:ascii="Times New Roman" w:hAnsi="Times New Roman" w:cs="Times New Roman"/>
          <w:b/>
          <w:bCs/>
          <w:i w:val="0"/>
          <w:iCs w:val="0"/>
          <w:sz w:val="30"/>
          <w:szCs w:val="30"/>
          <w:lang w:val="en-US"/>
        </w:rPr>
      </w:pPr>
    </w:p>
    <w:p w14:paraId="20065301">
      <w:pPr>
        <w:spacing w:after="140" w:line="300" w:lineRule="auto"/>
        <w:jc w:val="both"/>
        <w:rPr>
          <w:rFonts w:hint="default" w:ascii="Times New Roman" w:hAnsi="Times New Roman" w:cs="Times New Roman"/>
          <w:b/>
          <w:bCs/>
          <w:i w:val="0"/>
          <w:iCs w:val="0"/>
          <w:sz w:val="30"/>
          <w:szCs w:val="30"/>
          <w:lang w:val="en-US"/>
        </w:rPr>
      </w:pPr>
    </w:p>
    <w:p w14:paraId="348365A3">
      <w:pPr>
        <w:spacing w:after="140" w:line="300" w:lineRule="auto"/>
        <w:jc w:val="both"/>
        <w:rPr>
          <w:rFonts w:hint="default" w:ascii="Times New Roman" w:hAnsi="Times New Roman" w:cs="Times New Roman"/>
          <w:b/>
          <w:bCs/>
          <w:i w:val="0"/>
          <w:iCs w:val="0"/>
          <w:sz w:val="30"/>
          <w:szCs w:val="30"/>
          <w:lang w:val="en-US"/>
        </w:rPr>
      </w:pPr>
    </w:p>
    <w:p w14:paraId="645BC05C">
      <w:pPr>
        <w:spacing w:after="140" w:line="300" w:lineRule="auto"/>
        <w:jc w:val="both"/>
        <w:rPr>
          <w:rFonts w:hint="default" w:ascii="Times New Roman" w:hAnsi="Times New Roman" w:cs="Times New Roman"/>
          <w:b/>
          <w:bCs/>
          <w:i w:val="0"/>
          <w:iCs w:val="0"/>
          <w:sz w:val="30"/>
          <w:szCs w:val="30"/>
          <w:lang w:val="en-US"/>
        </w:rPr>
      </w:pPr>
    </w:p>
    <w:p w14:paraId="68CC3354">
      <w:pPr>
        <w:spacing w:after="140" w:line="300" w:lineRule="auto"/>
        <w:jc w:val="both"/>
        <w:rPr>
          <w:rFonts w:hint="default" w:ascii="Times New Roman" w:hAnsi="Times New Roman" w:cs="Times New Roman"/>
          <w:b/>
          <w:bCs/>
          <w:i w:val="0"/>
          <w:iCs w:val="0"/>
          <w:sz w:val="30"/>
          <w:szCs w:val="30"/>
          <w:lang w:val="en-US"/>
        </w:rPr>
      </w:pPr>
    </w:p>
    <w:p w14:paraId="4A50BB5F">
      <w:pPr>
        <w:spacing w:after="140" w:line="300" w:lineRule="auto"/>
        <w:jc w:val="both"/>
        <w:rPr>
          <w:rFonts w:hint="default" w:ascii="Times New Roman" w:hAnsi="Times New Roman" w:cs="Times New Roman"/>
          <w:b/>
          <w:bCs/>
          <w:i w:val="0"/>
          <w:iCs w:val="0"/>
          <w:sz w:val="30"/>
          <w:szCs w:val="30"/>
          <w:lang w:val="en-US"/>
        </w:rPr>
      </w:pPr>
    </w:p>
    <w:p w14:paraId="2BB13F22">
      <w:pPr>
        <w:spacing w:after="140" w:line="300" w:lineRule="auto"/>
        <w:jc w:val="both"/>
        <w:rPr>
          <w:rFonts w:hint="default" w:ascii="Times New Roman" w:hAnsi="Times New Roman" w:cs="Times New Roman"/>
          <w:b/>
          <w:bCs/>
          <w:i w:val="0"/>
          <w:iCs w:val="0"/>
          <w:sz w:val="30"/>
          <w:szCs w:val="30"/>
          <w:lang w:val="en-US"/>
        </w:rPr>
      </w:pPr>
    </w:p>
    <w:p w14:paraId="38737978">
      <w:pPr>
        <w:pStyle w:val="2"/>
        <w:bidi w:val="0"/>
        <w:jc w:val="center"/>
        <w:rPr>
          <w:rFonts w:hint="default" w:ascii="Times New Roman" w:hAnsi="Times New Roman" w:cs="Times New Roman"/>
          <w:sz w:val="32"/>
          <w:szCs w:val="32"/>
          <w:lang w:val="en-US"/>
        </w:rPr>
      </w:pPr>
      <w:bookmarkStart w:id="250" w:name="_Toc17126"/>
      <w:bookmarkStart w:id="251" w:name="_Toc32669"/>
      <w:bookmarkStart w:id="252" w:name="_Toc28397"/>
      <w:r>
        <w:rPr>
          <w:rFonts w:hint="default" w:ascii="Times New Roman" w:hAnsi="Times New Roman" w:cs="Times New Roman"/>
          <w:sz w:val="32"/>
          <w:szCs w:val="32"/>
          <w:lang w:val="en-US"/>
        </w:rPr>
        <w:t>CHƯƠNG 5: TRIỂN KHAI VÀ MỞ RỘNG</w:t>
      </w:r>
      <w:bookmarkEnd w:id="250"/>
      <w:bookmarkEnd w:id="251"/>
      <w:bookmarkEnd w:id="252"/>
    </w:p>
    <w:p w14:paraId="7A0230BA">
      <w:pPr>
        <w:pStyle w:val="3"/>
        <w:spacing w:before="240" w:after="120"/>
        <w:jc w:val="both"/>
        <w:rPr>
          <w:rFonts w:hint="default" w:ascii="Times New Roman" w:hAnsi="Times New Roman" w:cs="Times New Roman"/>
          <w:b/>
          <w:bCs/>
          <w:i w:val="0"/>
          <w:iCs w:val="0"/>
          <w:color w:val="000000" w:themeColor="text1"/>
          <w:sz w:val="26"/>
          <w:szCs w:val="26"/>
          <w14:textFill>
            <w14:solidFill>
              <w14:schemeClr w14:val="tx1"/>
            </w14:solidFill>
          </w14:textFill>
        </w:rPr>
      </w:pPr>
      <w:bookmarkStart w:id="253" w:name="_Toc13700"/>
      <w:bookmarkStart w:id="254" w:name="_Toc26230"/>
      <w:bookmarkStart w:id="255" w:name="_Toc29212"/>
      <w:bookmarkStart w:id="256" w:name="_Toc3270"/>
      <w:bookmarkStart w:id="257" w:name="_Toc24163"/>
      <w:bookmarkStart w:id="258" w:name="_Toc16030"/>
      <w:bookmarkStart w:id="259" w:name="_Toc11584"/>
      <w:bookmarkStart w:id="260" w:name="_Toc3753"/>
      <w:r>
        <w:rPr>
          <w:rFonts w:hint="default" w:ascii="Times New Roman" w:hAnsi="Times New Roman" w:cs="Times New Roman"/>
          <w:b/>
          <w:bCs/>
          <w:i w:val="0"/>
          <w:iCs w:val="0"/>
          <w:color w:val="000000" w:themeColor="text1"/>
          <w:sz w:val="26"/>
          <w:szCs w:val="26"/>
          <w:lang w:val="en-US"/>
          <w14:textFill>
            <w14:solidFill>
              <w14:schemeClr w14:val="tx1"/>
            </w14:solidFill>
          </w14:textFill>
        </w:rPr>
        <w:t>5.</w:t>
      </w:r>
      <w:r>
        <w:rPr>
          <w:rFonts w:hint="default" w:ascii="Times New Roman" w:hAnsi="Times New Roman" w:cs="Times New Roman"/>
          <w:b/>
          <w:bCs/>
          <w:i w:val="0"/>
          <w:iCs w:val="0"/>
          <w:color w:val="000000" w:themeColor="text1"/>
          <w:sz w:val="26"/>
          <w:szCs w:val="26"/>
          <w14:textFill>
            <w14:solidFill>
              <w14:schemeClr w14:val="tx1"/>
            </w14:solidFill>
          </w14:textFill>
        </w:rPr>
        <w:t>1. Sinh dự đoán cho tập test</w:t>
      </w:r>
      <w:bookmarkEnd w:id="253"/>
      <w:bookmarkEnd w:id="254"/>
      <w:bookmarkEnd w:id="255"/>
      <w:bookmarkEnd w:id="256"/>
      <w:bookmarkEnd w:id="257"/>
      <w:bookmarkEnd w:id="258"/>
      <w:bookmarkEnd w:id="259"/>
      <w:bookmarkEnd w:id="260"/>
    </w:p>
    <w:p w14:paraId="02A1D0C0">
      <w:pPr>
        <w:spacing w:after="140" w:line="300" w:lineRule="auto"/>
        <w:jc w:val="both"/>
        <w:rPr>
          <w:rFonts w:hint="default" w:ascii="Times New Roman" w:hAnsi="Times New Roman" w:cs="Times New Roman"/>
          <w:b w:val="0"/>
          <w:bCs w:val="0"/>
          <w:i w:val="0"/>
          <w:iCs w:val="0"/>
        </w:rPr>
      </w:pPr>
      <w:r>
        <w:rPr>
          <w:rFonts w:hint="default" w:ascii="Times New Roman" w:hAnsi="Times New Roman" w:cs="Times New Roman"/>
          <w:b w:val="0"/>
          <w:bCs w:val="0"/>
          <w:i w:val="0"/>
          <w:iCs w:val="0"/>
          <w:sz w:val="22"/>
          <w:szCs w:val="22"/>
        </w:rPr>
        <w:t>Tập test (1.459 quan sát) được xử lý qua đúng pipeline tiền xử lý đã dùng cho train (điền thiếu, one-hot encoding, căn chỉnh cột, chuẩn hóa StandardScaler đã fit từ train), sau đó đưa vào mô hình MLP tốt nhất để dự đoán log(SalePrice), rồi biến đổi ngược bằng expm1 để ra giá trị USD thực tế.</w:t>
      </w:r>
    </w:p>
    <w:p w14:paraId="7EF5C504">
      <w:pPr>
        <w:pStyle w:val="3"/>
        <w:spacing w:before="240" w:after="120"/>
        <w:jc w:val="both"/>
        <w:rPr>
          <w:rFonts w:hint="default" w:ascii="Times New Roman" w:hAnsi="Times New Roman" w:cs="Times New Roman"/>
          <w:b/>
          <w:bCs/>
          <w:i w:val="0"/>
          <w:iCs w:val="0"/>
          <w:color w:val="000000" w:themeColor="text1"/>
          <w:sz w:val="26"/>
          <w:szCs w:val="26"/>
          <w14:textFill>
            <w14:solidFill>
              <w14:schemeClr w14:val="tx1"/>
            </w14:solidFill>
          </w14:textFill>
        </w:rPr>
      </w:pPr>
      <w:bookmarkStart w:id="261" w:name="_Toc25208"/>
      <w:bookmarkStart w:id="262" w:name="_Toc12589"/>
      <w:bookmarkStart w:id="263" w:name="_Toc31930"/>
      <w:bookmarkStart w:id="264" w:name="_Toc30639"/>
      <w:bookmarkStart w:id="265" w:name="_Toc21385"/>
      <w:bookmarkStart w:id="266" w:name="_Toc14328"/>
      <w:bookmarkStart w:id="267" w:name="_Toc21312"/>
      <w:bookmarkStart w:id="268" w:name="_Toc17619"/>
      <w:r>
        <w:rPr>
          <w:rFonts w:hint="default" w:ascii="Times New Roman" w:hAnsi="Times New Roman" w:cs="Times New Roman"/>
          <w:b/>
          <w:bCs/>
          <w:i w:val="0"/>
          <w:iCs w:val="0"/>
          <w:color w:val="000000" w:themeColor="text1"/>
          <w:sz w:val="26"/>
          <w:szCs w:val="26"/>
          <w:lang w:val="en-US"/>
          <w14:textFill>
            <w14:solidFill>
              <w14:schemeClr w14:val="tx1"/>
            </w14:solidFill>
          </w14:textFill>
        </w:rPr>
        <w:t>5</w:t>
      </w:r>
      <w:r>
        <w:rPr>
          <w:rFonts w:hint="default" w:ascii="Times New Roman" w:hAnsi="Times New Roman" w:cs="Times New Roman"/>
          <w:b/>
          <w:bCs/>
          <w:i w:val="0"/>
          <w:iCs w:val="0"/>
          <w:color w:val="000000" w:themeColor="text1"/>
          <w:sz w:val="26"/>
          <w:szCs w:val="26"/>
          <w14:textFill>
            <w14:solidFill>
              <w14:schemeClr w14:val="tx1"/>
            </w14:solidFill>
          </w14:textFill>
        </w:rPr>
        <w:t>.2. Xuất kết quả</w:t>
      </w:r>
      <w:bookmarkEnd w:id="261"/>
      <w:bookmarkEnd w:id="262"/>
      <w:bookmarkEnd w:id="263"/>
      <w:bookmarkEnd w:id="264"/>
      <w:bookmarkEnd w:id="265"/>
      <w:bookmarkEnd w:id="266"/>
      <w:bookmarkEnd w:id="267"/>
      <w:bookmarkEnd w:id="268"/>
    </w:p>
    <w:p w14:paraId="62BEED98">
      <w:pPr>
        <w:spacing w:after="140" w:line="300" w:lineRule="auto"/>
        <w:jc w:val="both"/>
        <w:rPr>
          <w:rFonts w:hint="default" w:ascii="Times New Roman" w:hAnsi="Times New Roman" w:cs="Times New Roman"/>
          <w:b/>
          <w:bCs/>
          <w:i w:val="0"/>
          <w:iCs w:val="0"/>
        </w:rPr>
      </w:pPr>
      <w:r>
        <w:rPr>
          <w:rFonts w:hint="default" w:ascii="Times New Roman" w:hAnsi="Times New Roman" w:cs="Times New Roman"/>
          <w:b w:val="0"/>
          <w:bCs w:val="0"/>
          <w:i w:val="0"/>
          <w:iCs w:val="0"/>
          <w:sz w:val="22"/>
          <w:szCs w:val="22"/>
        </w:rPr>
        <w:t>Kết quả dự đoán được lưu vào tệp submission.csv gồm 2 cột Id và SalePrice, đúng định dạng nộp bài, không còn giá trị thiếu (missing = 0). Một vài dòng đầu của kết quả:</w:t>
      </w:r>
    </w:p>
    <w:p w14:paraId="0ECC5A12">
      <w:pPr>
        <w:pStyle w:val="3"/>
        <w:spacing w:before="240" w:after="120"/>
        <w:jc w:val="both"/>
        <w:rPr>
          <w:rFonts w:hint="default" w:ascii="Times New Roman" w:hAnsi="Times New Roman" w:cs="Times New Roman"/>
          <w:b/>
          <w:bCs/>
          <w:i w:val="0"/>
          <w:iCs w:val="0"/>
          <w:color w:val="000000" w:themeColor="text1"/>
          <w:sz w:val="26"/>
          <w:szCs w:val="26"/>
          <w14:textFill>
            <w14:solidFill>
              <w14:schemeClr w14:val="tx1"/>
            </w14:solidFill>
          </w14:textFill>
        </w:rPr>
      </w:pPr>
      <w:bookmarkStart w:id="269" w:name="_Toc4860"/>
      <w:bookmarkStart w:id="270" w:name="_Toc8670"/>
      <w:bookmarkStart w:id="271" w:name="_Toc18655"/>
      <w:bookmarkStart w:id="272" w:name="_Toc19823"/>
      <w:bookmarkStart w:id="273" w:name="_Toc22163"/>
      <w:bookmarkStart w:id="274" w:name="_Toc11606"/>
      <w:bookmarkStart w:id="275" w:name="_Toc15797"/>
      <w:bookmarkStart w:id="276" w:name="_Toc31787"/>
      <w:r>
        <w:rPr>
          <w:rFonts w:hint="default" w:ascii="Times New Roman" w:hAnsi="Times New Roman" w:cs="Times New Roman"/>
          <w:b/>
          <w:bCs/>
          <w:i w:val="0"/>
          <w:iCs w:val="0"/>
          <w:color w:val="000000" w:themeColor="text1"/>
          <w:sz w:val="26"/>
          <w:szCs w:val="26"/>
          <w:lang w:val="en-US"/>
          <w14:textFill>
            <w14:solidFill>
              <w14:schemeClr w14:val="tx1"/>
            </w14:solidFill>
          </w14:textFill>
        </w:rPr>
        <w:t>5</w:t>
      </w:r>
      <w:r>
        <w:rPr>
          <w:rFonts w:hint="default" w:ascii="Times New Roman" w:hAnsi="Times New Roman" w:cs="Times New Roman"/>
          <w:b/>
          <w:bCs/>
          <w:i w:val="0"/>
          <w:iCs w:val="0"/>
          <w:color w:val="000000" w:themeColor="text1"/>
          <w:sz w:val="26"/>
          <w:szCs w:val="26"/>
          <w14:textFill>
            <w14:solidFill>
              <w14:schemeClr w14:val="tx1"/>
            </w14:solidFill>
          </w14:textFill>
        </w:rPr>
        <w:t>.3. Đề xuất triển khai và bảo trì tiếp theo</w:t>
      </w:r>
      <w:bookmarkEnd w:id="269"/>
      <w:bookmarkEnd w:id="270"/>
      <w:bookmarkEnd w:id="271"/>
      <w:bookmarkEnd w:id="272"/>
      <w:bookmarkEnd w:id="273"/>
      <w:bookmarkEnd w:id="274"/>
      <w:bookmarkEnd w:id="275"/>
      <w:bookmarkEnd w:id="276"/>
    </w:p>
    <w:p w14:paraId="5331FE1A">
      <w:pPr>
        <w:pStyle w:val="249"/>
        <w:numPr>
          <w:ilvl w:val="0"/>
          <w:numId w:val="13"/>
        </w:numPr>
        <w:spacing w:after="80" w:line="280" w:lineRule="auto"/>
        <w:jc w:val="both"/>
        <w:rPr>
          <w:rFonts w:hint="default" w:ascii="Times New Roman" w:hAnsi="Times New Roman" w:cs="Times New Roman"/>
          <w:b w:val="0"/>
          <w:bCs w:val="0"/>
          <w:i w:val="0"/>
          <w:iCs w:val="0"/>
        </w:rPr>
      </w:pPr>
      <w:r>
        <w:rPr>
          <w:rFonts w:hint="default" w:ascii="Times New Roman" w:hAnsi="Times New Roman" w:cs="Times New Roman"/>
          <w:b w:val="0"/>
          <w:bCs w:val="0"/>
          <w:i w:val="0"/>
          <w:iCs w:val="0"/>
          <w:sz w:val="22"/>
          <w:szCs w:val="22"/>
        </w:rPr>
        <w:t>Đóng gói pipeline tiền xử lý (điền thiếu, encoding, scaler) cùng mô hình (best_mlp.pth) thành một quy trình suy luận (inference pipeline) thống nhất, tránh lệch pha giữa train và production.</w:t>
      </w:r>
    </w:p>
    <w:p w14:paraId="0B2C2647">
      <w:pPr>
        <w:pStyle w:val="249"/>
        <w:numPr>
          <w:ilvl w:val="0"/>
          <w:numId w:val="13"/>
        </w:numPr>
        <w:spacing w:after="80" w:line="280" w:lineRule="auto"/>
        <w:jc w:val="both"/>
        <w:rPr>
          <w:rFonts w:hint="default" w:ascii="Times New Roman" w:hAnsi="Times New Roman" w:cs="Times New Roman"/>
          <w:b w:val="0"/>
          <w:bCs w:val="0"/>
          <w:i w:val="0"/>
          <w:iCs w:val="0"/>
        </w:rPr>
      </w:pPr>
      <w:r>
        <w:rPr>
          <w:rFonts w:hint="default" w:ascii="Times New Roman" w:hAnsi="Times New Roman" w:cs="Times New Roman"/>
          <w:b w:val="0"/>
          <w:bCs w:val="0"/>
          <w:i w:val="0"/>
          <w:iCs w:val="0"/>
          <w:sz w:val="22"/>
          <w:szCs w:val="22"/>
        </w:rPr>
        <w:t>Thử nghiệm thêm các mô hình khác (Gradient Boosting, XGBoost, ensemble) và so sánh RMSLE để chọn mô hình triển khai cuối cùng.</w:t>
      </w:r>
    </w:p>
    <w:p w14:paraId="57B44D3B">
      <w:pPr>
        <w:pStyle w:val="249"/>
        <w:numPr>
          <w:ilvl w:val="0"/>
          <w:numId w:val="13"/>
        </w:numPr>
        <w:spacing w:after="80" w:line="280" w:lineRule="auto"/>
        <w:jc w:val="both"/>
        <w:rPr>
          <w:rFonts w:hint="default" w:ascii="Times New Roman" w:hAnsi="Times New Roman" w:cs="Times New Roman"/>
          <w:b w:val="0"/>
          <w:bCs w:val="0"/>
          <w:i w:val="0"/>
          <w:iCs w:val="0"/>
        </w:rPr>
      </w:pPr>
      <w:r>
        <w:rPr>
          <w:rFonts w:hint="default" w:ascii="Times New Roman" w:hAnsi="Times New Roman" w:cs="Times New Roman"/>
          <w:b w:val="0"/>
          <w:bCs w:val="0"/>
          <w:i w:val="0"/>
          <w:iCs w:val="0"/>
          <w:sz w:val="22"/>
          <w:szCs w:val="22"/>
        </w:rPr>
        <w:t>Thiết lập giám sát định kỳ: theo dõi RMSLE trên dữ liệu mới, phát hiện data drift khi thị trường bất động sản biến động.</w:t>
      </w:r>
    </w:p>
    <w:p w14:paraId="61FBF1C2">
      <w:pPr>
        <w:pStyle w:val="249"/>
        <w:numPr>
          <w:ilvl w:val="0"/>
          <w:numId w:val="13"/>
        </w:numPr>
        <w:spacing w:after="80" w:line="280" w:lineRule="auto"/>
        <w:jc w:val="both"/>
        <w:rPr>
          <w:rFonts w:hint="default" w:ascii="Times New Roman" w:hAnsi="Times New Roman" w:cs="Times New Roman"/>
          <w:b w:val="0"/>
          <w:bCs w:val="0"/>
          <w:i w:val="0"/>
          <w:iCs w:val="0"/>
        </w:rPr>
      </w:pPr>
      <w:r>
        <w:rPr>
          <w:rFonts w:hint="default" w:ascii="Times New Roman" w:hAnsi="Times New Roman" w:cs="Times New Roman"/>
          <w:b w:val="0"/>
          <w:bCs w:val="0"/>
          <w:i w:val="0"/>
          <w:iCs w:val="0"/>
          <w:sz w:val="22"/>
          <w:szCs w:val="22"/>
        </w:rPr>
        <w:t>Ghi log các lần huấn luyện và tham số bằng Weights &amp; Biases (đã tích hợp sẵn trong notebook) để dễ dàng tái lập và so sánh giữa các phiên bản mô hình.</w:t>
      </w:r>
    </w:p>
    <w:p w14:paraId="2B128071">
      <w:pPr>
        <w:pStyle w:val="3"/>
        <w:bidi w:val="0"/>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bookmarkStart w:id="277" w:name="_Toc6889"/>
      <w:bookmarkStart w:id="278" w:name="_Toc28004"/>
      <w:bookmarkStart w:id="279" w:name="_Toc15053"/>
      <w:r>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5.4. Mở rộng (So sánh nhiều mô hình máy học)</w:t>
      </w:r>
      <w:bookmarkEnd w:id="277"/>
      <w:bookmarkEnd w:id="278"/>
      <w:bookmarkEnd w:id="279"/>
    </w:p>
    <w:p w14:paraId="6A18C5B3">
      <w:pPr>
        <w:spacing w:after="140" w:line="30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Ở phiên bản mở rộng của dự án, ngoài mô hình MLP đơn lẻ, nhóm huấn luyện và so sánh thêm 3 mô hình khác trên cùng bộ dữ liệu đã tiền xử lý (bao gồm các đặc trưng mới TotSF, HouseAge và cách mã hóa đã khắc phục rò rỉ dữ liệu), nhằm tìm ra mô hình phù hợp nhất cho bài toán.</w:t>
      </w:r>
    </w:p>
    <w:p w14:paraId="63B5F5AE">
      <w:pPr>
        <w:pStyle w:val="3"/>
        <w:spacing w:before="240" w:after="120"/>
        <w:jc w:val="both"/>
        <w:rPr>
          <w:rFonts w:hint="default" w:ascii="Times New Roman" w:hAnsi="Times New Roman" w:cs="Times New Roman"/>
          <w:i w:val="0"/>
          <w:iCs w:val="0"/>
          <w:color w:val="000000" w:themeColor="text1"/>
          <w:sz w:val="26"/>
          <w:szCs w:val="26"/>
          <w14:textFill>
            <w14:solidFill>
              <w14:schemeClr w14:val="tx1"/>
            </w14:solidFill>
          </w14:textFill>
        </w:rPr>
      </w:pPr>
      <w:bookmarkStart w:id="280" w:name="_Toc13492"/>
      <w:bookmarkStart w:id="281" w:name="_Toc8704"/>
      <w:bookmarkStart w:id="282" w:name="_Toc8279"/>
      <w:bookmarkStart w:id="283" w:name="_Toc20791"/>
      <w:bookmarkStart w:id="284" w:name="_Toc26969"/>
      <w:bookmarkStart w:id="285" w:name="_Toc16160"/>
      <w:bookmarkStart w:id="286" w:name="_Toc17376"/>
      <w:bookmarkStart w:id="287" w:name="_Toc14933"/>
      <w:r>
        <w:rPr>
          <w:rFonts w:hint="default" w:ascii="Times New Roman" w:hAnsi="Times New Roman" w:cs="Times New Roman"/>
          <w:b/>
          <w:bCs/>
          <w:i w:val="0"/>
          <w:iCs w:val="0"/>
          <w:color w:val="000000" w:themeColor="text1"/>
          <w:sz w:val="26"/>
          <w:szCs w:val="26"/>
          <w:lang w:val="en-US"/>
          <w14:textFill>
            <w14:solidFill>
              <w14:schemeClr w14:val="tx1"/>
            </w14:solidFill>
          </w14:textFill>
        </w:rPr>
        <w:t>5.5</w:t>
      </w:r>
      <w:r>
        <w:rPr>
          <w:rFonts w:hint="default" w:ascii="Times New Roman" w:hAnsi="Times New Roman" w:cs="Times New Roman"/>
          <w:b/>
          <w:bCs/>
          <w:i w:val="0"/>
          <w:iCs w:val="0"/>
          <w:color w:val="000000" w:themeColor="text1"/>
          <w:sz w:val="26"/>
          <w:szCs w:val="26"/>
          <w14:textFill>
            <w14:solidFill>
              <w14:schemeClr w14:val="tx1"/>
            </w14:solidFill>
          </w14:textFill>
        </w:rPr>
        <w:t>. Các mô hình được thử nghiệm</w:t>
      </w:r>
      <w:bookmarkEnd w:id="280"/>
      <w:bookmarkEnd w:id="281"/>
      <w:bookmarkEnd w:id="282"/>
      <w:bookmarkEnd w:id="283"/>
      <w:bookmarkEnd w:id="284"/>
      <w:bookmarkEnd w:id="285"/>
      <w:bookmarkEnd w:id="286"/>
      <w:bookmarkEnd w:id="287"/>
    </w:p>
    <w:tbl>
      <w:tblPr>
        <w:tblStyle w:val="12"/>
        <w:tblW w:w="76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3"/>
        <w:gridCol w:w="4876"/>
      </w:tblGrid>
      <w:tr w14:paraId="22D30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2" w:hRule="atLeast"/>
        </w:trPr>
        <w:tc>
          <w:tcPr>
            <w:tcW w:w="2763" w:type="dxa"/>
            <w:shd w:val="clear" w:color="auto" w:fill="E7E6E6" w:themeFill="background2"/>
            <w:tcMar>
              <w:top w:w="60" w:type="dxa"/>
              <w:left w:w="100" w:type="dxa"/>
              <w:bottom w:w="60" w:type="dxa"/>
              <w:right w:w="100" w:type="dxa"/>
            </w:tcMar>
            <w:vAlign w:val="center"/>
          </w:tcPr>
          <w:p w14:paraId="0A20E7AB">
            <w:pPr>
              <w:jc w:val="both"/>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Mô hình</w:t>
            </w:r>
          </w:p>
        </w:tc>
        <w:tc>
          <w:tcPr>
            <w:tcW w:w="4876" w:type="dxa"/>
            <w:shd w:val="clear" w:color="auto" w:fill="E7E6E6" w:themeFill="background2"/>
            <w:tcMar>
              <w:top w:w="60" w:type="dxa"/>
              <w:left w:w="100" w:type="dxa"/>
              <w:bottom w:w="60" w:type="dxa"/>
              <w:right w:w="100" w:type="dxa"/>
            </w:tcMar>
            <w:vAlign w:val="center"/>
          </w:tcPr>
          <w:p w14:paraId="6B6F4FA8">
            <w:pPr>
              <w:jc w:val="both"/>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Cấu hình chính</w:t>
            </w:r>
          </w:p>
        </w:tc>
      </w:tr>
      <w:tr w14:paraId="68F87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2" w:hRule="atLeast"/>
        </w:trPr>
        <w:tc>
          <w:tcPr>
            <w:tcW w:w="2763" w:type="dxa"/>
            <w:shd w:val="clear" w:color="auto" w:fill="FFFFFF" w:themeFill="background1"/>
            <w:tcMar>
              <w:top w:w="60" w:type="dxa"/>
              <w:left w:w="100" w:type="dxa"/>
              <w:bottom w:w="60" w:type="dxa"/>
              <w:right w:w="100" w:type="dxa"/>
            </w:tcMar>
            <w:vAlign w:val="center"/>
          </w:tcPr>
          <w:p w14:paraId="3BE1B2CB">
            <w:pPr>
              <w:jc w:val="both"/>
              <w:rPr>
                <w:rFonts w:hint="default" w:ascii="Times New Roman" w:hAnsi="Times New Roman" w:cs="Times New Roman"/>
                <w:i w:val="0"/>
                <w:iCs w:val="0"/>
                <w:sz w:val="26"/>
                <w:szCs w:val="26"/>
              </w:rPr>
            </w:pPr>
            <w:r>
              <w:rPr>
                <w:rFonts w:hint="default" w:ascii="Times New Roman" w:hAnsi="Times New Roman" w:cs="Times New Roman"/>
                <w:b w:val="0"/>
                <w:bCs w:val="0"/>
                <w:i w:val="0"/>
                <w:iCs w:val="0"/>
                <w:color w:val="000000"/>
                <w:sz w:val="26"/>
                <w:szCs w:val="26"/>
              </w:rPr>
              <w:t>Decision Tree Regressor</w:t>
            </w:r>
          </w:p>
        </w:tc>
        <w:tc>
          <w:tcPr>
            <w:tcW w:w="4876" w:type="dxa"/>
            <w:shd w:val="clear" w:color="auto" w:fill="FFFFFF" w:themeFill="background1"/>
            <w:tcMar>
              <w:top w:w="60" w:type="dxa"/>
              <w:left w:w="100" w:type="dxa"/>
              <w:bottom w:w="60" w:type="dxa"/>
              <w:right w:w="100" w:type="dxa"/>
            </w:tcMar>
            <w:vAlign w:val="center"/>
          </w:tcPr>
          <w:p w14:paraId="7B557838">
            <w:pPr>
              <w:jc w:val="both"/>
              <w:rPr>
                <w:rFonts w:hint="default" w:ascii="Times New Roman" w:hAnsi="Times New Roman" w:cs="Times New Roman"/>
                <w:i w:val="0"/>
                <w:iCs w:val="0"/>
                <w:sz w:val="26"/>
                <w:szCs w:val="26"/>
              </w:rPr>
            </w:pPr>
            <w:r>
              <w:rPr>
                <w:rFonts w:hint="default" w:ascii="Times New Roman" w:hAnsi="Times New Roman" w:cs="Times New Roman"/>
                <w:b w:val="0"/>
                <w:bCs w:val="0"/>
                <w:i w:val="0"/>
                <w:iCs w:val="0"/>
                <w:color w:val="000000"/>
                <w:sz w:val="26"/>
                <w:szCs w:val="26"/>
              </w:rPr>
              <w:t>max_depth = 10, min_samples_leaf = 4</w:t>
            </w:r>
          </w:p>
        </w:tc>
      </w:tr>
      <w:tr w14:paraId="24CD6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2" w:hRule="atLeast"/>
        </w:trPr>
        <w:tc>
          <w:tcPr>
            <w:tcW w:w="2763" w:type="dxa"/>
            <w:shd w:val="clear" w:color="auto" w:fill="FFFFFF" w:themeFill="background1"/>
            <w:tcMar>
              <w:top w:w="60" w:type="dxa"/>
              <w:left w:w="100" w:type="dxa"/>
              <w:bottom w:w="60" w:type="dxa"/>
              <w:right w:w="100" w:type="dxa"/>
            </w:tcMar>
            <w:vAlign w:val="center"/>
          </w:tcPr>
          <w:p w14:paraId="74105967">
            <w:pPr>
              <w:jc w:val="both"/>
              <w:rPr>
                <w:rFonts w:hint="default" w:ascii="Times New Roman" w:hAnsi="Times New Roman" w:cs="Times New Roman"/>
                <w:i w:val="0"/>
                <w:iCs w:val="0"/>
                <w:sz w:val="26"/>
                <w:szCs w:val="26"/>
              </w:rPr>
            </w:pPr>
            <w:r>
              <w:rPr>
                <w:rFonts w:hint="default" w:ascii="Times New Roman" w:hAnsi="Times New Roman" w:cs="Times New Roman"/>
                <w:b w:val="0"/>
                <w:bCs w:val="0"/>
                <w:i w:val="0"/>
                <w:iCs w:val="0"/>
                <w:color w:val="000000"/>
                <w:sz w:val="26"/>
                <w:szCs w:val="26"/>
              </w:rPr>
              <w:t>XGBoost Regressor</w:t>
            </w:r>
          </w:p>
        </w:tc>
        <w:tc>
          <w:tcPr>
            <w:tcW w:w="4876" w:type="dxa"/>
            <w:shd w:val="clear" w:color="auto" w:fill="FFFFFF" w:themeFill="background1"/>
            <w:tcMar>
              <w:top w:w="60" w:type="dxa"/>
              <w:left w:w="100" w:type="dxa"/>
              <w:bottom w:w="60" w:type="dxa"/>
              <w:right w:w="100" w:type="dxa"/>
            </w:tcMar>
            <w:vAlign w:val="center"/>
          </w:tcPr>
          <w:p w14:paraId="522C2C59">
            <w:pPr>
              <w:jc w:val="both"/>
              <w:rPr>
                <w:rFonts w:hint="default" w:ascii="Times New Roman" w:hAnsi="Times New Roman" w:cs="Times New Roman"/>
                <w:i w:val="0"/>
                <w:iCs w:val="0"/>
                <w:sz w:val="26"/>
                <w:szCs w:val="26"/>
              </w:rPr>
            </w:pPr>
            <w:r>
              <w:rPr>
                <w:rFonts w:hint="default" w:ascii="Times New Roman" w:hAnsi="Times New Roman" w:cs="Times New Roman"/>
                <w:b w:val="0"/>
                <w:bCs w:val="0"/>
                <w:i w:val="0"/>
                <w:iCs w:val="0"/>
                <w:color w:val="000000"/>
                <w:sz w:val="26"/>
                <w:szCs w:val="26"/>
              </w:rPr>
              <w:t>Gradient boosting trên cây quyết định</w:t>
            </w:r>
          </w:p>
        </w:tc>
      </w:tr>
      <w:tr w14:paraId="14255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2" w:hRule="atLeast"/>
        </w:trPr>
        <w:tc>
          <w:tcPr>
            <w:tcW w:w="2763" w:type="dxa"/>
            <w:shd w:val="clear" w:color="auto" w:fill="FFFFFF" w:themeFill="background1"/>
            <w:tcMar>
              <w:top w:w="60" w:type="dxa"/>
              <w:left w:w="100" w:type="dxa"/>
              <w:bottom w:w="60" w:type="dxa"/>
              <w:right w:w="100" w:type="dxa"/>
            </w:tcMar>
            <w:vAlign w:val="center"/>
          </w:tcPr>
          <w:p w14:paraId="26E4DA45">
            <w:pPr>
              <w:jc w:val="both"/>
              <w:rPr>
                <w:rFonts w:hint="default" w:ascii="Times New Roman" w:hAnsi="Times New Roman" w:cs="Times New Roman"/>
                <w:i w:val="0"/>
                <w:iCs w:val="0"/>
                <w:sz w:val="26"/>
                <w:szCs w:val="26"/>
              </w:rPr>
            </w:pPr>
            <w:r>
              <w:rPr>
                <w:rFonts w:hint="default" w:ascii="Times New Roman" w:hAnsi="Times New Roman" w:cs="Times New Roman"/>
                <w:b w:val="0"/>
                <w:bCs w:val="0"/>
                <w:i w:val="0"/>
                <w:iCs w:val="0"/>
                <w:color w:val="000000"/>
                <w:sz w:val="26"/>
                <w:szCs w:val="26"/>
              </w:rPr>
              <w:t>Keras ANN</w:t>
            </w:r>
          </w:p>
        </w:tc>
        <w:tc>
          <w:tcPr>
            <w:tcW w:w="4876" w:type="dxa"/>
            <w:shd w:val="clear" w:color="auto" w:fill="FFFFFF" w:themeFill="background1"/>
            <w:tcMar>
              <w:top w:w="60" w:type="dxa"/>
              <w:left w:w="100" w:type="dxa"/>
              <w:bottom w:w="60" w:type="dxa"/>
              <w:right w:w="100" w:type="dxa"/>
            </w:tcMar>
            <w:vAlign w:val="center"/>
          </w:tcPr>
          <w:p w14:paraId="2B2687C9">
            <w:pPr>
              <w:jc w:val="both"/>
              <w:rPr>
                <w:rFonts w:hint="default" w:ascii="Times New Roman" w:hAnsi="Times New Roman" w:cs="Times New Roman"/>
                <w:i w:val="0"/>
                <w:iCs w:val="0"/>
                <w:sz w:val="26"/>
                <w:szCs w:val="26"/>
              </w:rPr>
            </w:pPr>
            <w:r>
              <w:rPr>
                <w:rFonts w:hint="default" w:ascii="Times New Roman" w:hAnsi="Times New Roman" w:cs="Times New Roman"/>
                <w:b w:val="0"/>
                <w:bCs w:val="0"/>
                <w:i w:val="0"/>
                <w:iCs w:val="0"/>
                <w:color w:val="000000"/>
                <w:sz w:val="26"/>
                <w:szCs w:val="26"/>
              </w:rPr>
              <w:t>Mạng nơ-ron Dense tuần tự (Sequential)</w:t>
            </w:r>
          </w:p>
        </w:tc>
      </w:tr>
      <w:tr w14:paraId="644F3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65" w:hRule="atLeast"/>
        </w:trPr>
        <w:tc>
          <w:tcPr>
            <w:tcW w:w="2763" w:type="dxa"/>
            <w:shd w:val="clear" w:color="auto" w:fill="FFFFFF" w:themeFill="background1"/>
            <w:tcMar>
              <w:top w:w="60" w:type="dxa"/>
              <w:left w:w="100" w:type="dxa"/>
              <w:bottom w:w="60" w:type="dxa"/>
              <w:right w:w="100" w:type="dxa"/>
            </w:tcMar>
            <w:vAlign w:val="center"/>
          </w:tcPr>
          <w:p w14:paraId="127050CE">
            <w:pPr>
              <w:jc w:val="both"/>
              <w:rPr>
                <w:rFonts w:hint="default" w:ascii="Times New Roman" w:hAnsi="Times New Roman" w:cs="Times New Roman"/>
                <w:i w:val="0"/>
                <w:iCs w:val="0"/>
                <w:sz w:val="26"/>
                <w:szCs w:val="26"/>
              </w:rPr>
            </w:pPr>
            <w:r>
              <w:rPr>
                <w:rFonts w:hint="default" w:ascii="Times New Roman" w:hAnsi="Times New Roman" w:cs="Times New Roman"/>
                <w:b w:val="0"/>
                <w:bCs w:val="0"/>
                <w:i w:val="0"/>
                <w:iCs w:val="0"/>
                <w:color w:val="000000"/>
                <w:sz w:val="26"/>
                <w:szCs w:val="26"/>
              </w:rPr>
              <w:t>PyTorch MLP (nâng cao)</w:t>
            </w:r>
          </w:p>
        </w:tc>
        <w:tc>
          <w:tcPr>
            <w:tcW w:w="4876" w:type="dxa"/>
            <w:shd w:val="clear" w:color="auto" w:fill="FFFFFF" w:themeFill="background1"/>
            <w:tcMar>
              <w:top w:w="60" w:type="dxa"/>
              <w:left w:w="100" w:type="dxa"/>
              <w:bottom w:w="60" w:type="dxa"/>
              <w:right w:w="100" w:type="dxa"/>
            </w:tcMar>
            <w:vAlign w:val="center"/>
          </w:tcPr>
          <w:p w14:paraId="0E25C721">
            <w:pPr>
              <w:jc w:val="both"/>
              <w:rPr>
                <w:rFonts w:hint="default" w:ascii="Times New Roman" w:hAnsi="Times New Roman" w:cs="Times New Roman"/>
                <w:i w:val="0"/>
                <w:iCs w:val="0"/>
                <w:sz w:val="26"/>
                <w:szCs w:val="26"/>
              </w:rPr>
            </w:pPr>
            <w:r>
              <w:rPr>
                <w:rFonts w:hint="default" w:ascii="Times New Roman" w:hAnsi="Times New Roman" w:cs="Times New Roman"/>
                <w:b w:val="0"/>
                <w:bCs w:val="0"/>
                <w:i w:val="0"/>
                <w:iCs w:val="0"/>
                <w:color w:val="000000"/>
                <w:sz w:val="26"/>
                <w:szCs w:val="26"/>
              </w:rPr>
              <w:t>in → 256 → 128 → 64 → 1; Dropout 0,2; weight_decay 1e-4; Adam lr = 0,001; batch = 32; tối đa 250 epoch, Early Stopping patience = 20</w:t>
            </w:r>
          </w:p>
        </w:tc>
      </w:tr>
    </w:tbl>
    <w:p w14:paraId="4199D1E8">
      <w:pPr>
        <w:spacing w:after="140" w:line="300" w:lineRule="auto"/>
        <w:jc w:val="both"/>
        <w:rPr>
          <w:rFonts w:hint="default" w:ascii="Times New Roman" w:hAnsi="Times New Roman" w:cs="Times New Roman"/>
          <w:i w:val="0"/>
          <w:iCs w:val="0"/>
          <w:sz w:val="26"/>
          <w:szCs w:val="26"/>
        </w:rPr>
      </w:pPr>
    </w:p>
    <w:p w14:paraId="0199F978">
      <w:pPr>
        <w:spacing w:after="140" w:line="30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Toàn bộ quá trình huấn luyện được theo dõi theo thời gian thực qua Weights &amp; Biases (dự án house-prices-regression), với các run riêng biệt cho từng nhóm mô hình baseline, cho MLP nâng cao, cho tổng kết so sánh và cho giai đoạn xuất submission.</w:t>
      </w:r>
    </w:p>
    <w:p w14:paraId="59A83F03">
      <w:pPr>
        <w:pStyle w:val="3"/>
        <w:spacing w:before="240" w:after="120"/>
        <w:jc w:val="both"/>
        <w:rPr>
          <w:rFonts w:hint="default" w:ascii="Times New Roman" w:hAnsi="Times New Roman" w:cs="Times New Roman"/>
          <w:i w:val="0"/>
          <w:iCs w:val="0"/>
          <w:sz w:val="26"/>
          <w:szCs w:val="26"/>
        </w:rPr>
      </w:pPr>
      <w:bookmarkStart w:id="288" w:name="_Toc31547"/>
      <w:bookmarkStart w:id="289" w:name="_Toc9505"/>
      <w:bookmarkStart w:id="290" w:name="_Toc12664"/>
      <w:bookmarkStart w:id="291" w:name="_Toc11853"/>
      <w:bookmarkStart w:id="292" w:name="_Toc23457"/>
      <w:bookmarkStart w:id="293" w:name="_Toc14484"/>
      <w:bookmarkStart w:id="294" w:name="_Toc14272"/>
      <w:bookmarkStart w:id="295" w:name="_Toc3366"/>
      <w:r>
        <w:rPr>
          <w:rFonts w:hint="default" w:ascii="Times New Roman" w:hAnsi="Times New Roman" w:cs="Times New Roman"/>
          <w:b/>
          <w:bCs/>
          <w:i w:val="0"/>
          <w:iCs w:val="0"/>
          <w:color w:val="000000" w:themeColor="text1"/>
          <w:sz w:val="26"/>
          <w:szCs w:val="26"/>
          <w:lang w:val="en-US"/>
          <w14:textFill>
            <w14:solidFill>
              <w14:schemeClr w14:val="tx1"/>
            </w14:solidFill>
          </w14:textFill>
        </w:rPr>
        <w:t>5.6</w:t>
      </w:r>
      <w:r>
        <w:rPr>
          <w:rFonts w:hint="default" w:ascii="Times New Roman" w:hAnsi="Times New Roman" w:cs="Times New Roman"/>
          <w:b/>
          <w:bCs/>
          <w:i w:val="0"/>
          <w:iCs w:val="0"/>
          <w:color w:val="000000" w:themeColor="text1"/>
          <w:sz w:val="26"/>
          <w:szCs w:val="26"/>
          <w14:textFill>
            <w14:solidFill>
              <w14:schemeClr w14:val="tx1"/>
            </w14:solidFill>
          </w14:textFill>
        </w:rPr>
        <w:t>. Kết quả so sánh trên tập Validation</w:t>
      </w:r>
      <w:bookmarkEnd w:id="288"/>
      <w:bookmarkEnd w:id="289"/>
      <w:bookmarkEnd w:id="290"/>
      <w:bookmarkEnd w:id="291"/>
      <w:bookmarkEnd w:id="292"/>
      <w:bookmarkEnd w:id="293"/>
      <w:bookmarkEnd w:id="294"/>
      <w:bookmarkEnd w:id="295"/>
    </w:p>
    <w:tbl>
      <w:tblPr>
        <w:tblStyle w:val="12"/>
        <w:tblW w:w="76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42"/>
        <w:gridCol w:w="2756"/>
        <w:gridCol w:w="1621"/>
      </w:tblGrid>
      <w:tr w14:paraId="659A6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3242" w:type="dxa"/>
            <w:shd w:val="clear" w:color="auto" w:fill="E7E6E6" w:themeFill="background2"/>
            <w:tcMar>
              <w:top w:w="60" w:type="dxa"/>
              <w:left w:w="100" w:type="dxa"/>
              <w:bottom w:w="60" w:type="dxa"/>
              <w:right w:w="100" w:type="dxa"/>
            </w:tcMar>
            <w:vAlign w:val="center"/>
          </w:tcPr>
          <w:p w14:paraId="0BF2FF48">
            <w:pPr>
              <w:jc w:val="both"/>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Mô hình</w:t>
            </w:r>
          </w:p>
        </w:tc>
        <w:tc>
          <w:tcPr>
            <w:tcW w:w="2756" w:type="dxa"/>
            <w:shd w:val="clear" w:color="auto" w:fill="E7E6E6" w:themeFill="background2"/>
            <w:tcMar>
              <w:top w:w="60" w:type="dxa"/>
              <w:left w:w="100" w:type="dxa"/>
              <w:bottom w:w="60" w:type="dxa"/>
              <w:right w:w="100" w:type="dxa"/>
            </w:tcMar>
            <w:vAlign w:val="center"/>
          </w:tcPr>
          <w:p w14:paraId="3969AAB9">
            <w:pPr>
              <w:jc w:val="both"/>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Validation RMSE (thang log)</w:t>
            </w:r>
          </w:p>
        </w:tc>
        <w:tc>
          <w:tcPr>
            <w:tcW w:w="1621" w:type="dxa"/>
            <w:shd w:val="clear" w:color="auto" w:fill="E7E6E6" w:themeFill="background2"/>
            <w:tcMar>
              <w:top w:w="60" w:type="dxa"/>
              <w:left w:w="100" w:type="dxa"/>
              <w:bottom w:w="60" w:type="dxa"/>
              <w:right w:w="100" w:type="dxa"/>
            </w:tcMar>
            <w:vAlign w:val="center"/>
          </w:tcPr>
          <w:p w14:paraId="7FBFD3D7">
            <w:pPr>
              <w:jc w:val="both"/>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Xếp hạng</w:t>
            </w:r>
          </w:p>
        </w:tc>
      </w:tr>
      <w:tr w14:paraId="14175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3242" w:type="dxa"/>
            <w:shd w:val="clear" w:color="auto" w:fill="FFFFFF" w:themeFill="background1"/>
            <w:tcMar>
              <w:top w:w="60" w:type="dxa"/>
              <w:left w:w="100" w:type="dxa"/>
              <w:bottom w:w="60" w:type="dxa"/>
              <w:right w:w="100" w:type="dxa"/>
            </w:tcMar>
            <w:vAlign w:val="center"/>
          </w:tcPr>
          <w:p w14:paraId="4BC9658C">
            <w:pPr>
              <w:jc w:val="both"/>
              <w:rPr>
                <w:rFonts w:hint="default" w:ascii="Times New Roman" w:hAnsi="Times New Roman" w:cs="Times New Roman"/>
                <w:i w:val="0"/>
                <w:iCs w:val="0"/>
                <w:sz w:val="26"/>
                <w:szCs w:val="26"/>
              </w:rPr>
            </w:pPr>
            <w:r>
              <w:rPr>
                <w:rFonts w:hint="default" w:ascii="Times New Roman" w:hAnsi="Times New Roman" w:cs="Times New Roman"/>
                <w:b w:val="0"/>
                <w:bCs w:val="0"/>
                <w:i w:val="0"/>
                <w:iCs w:val="0"/>
                <w:color w:val="000000"/>
                <w:sz w:val="26"/>
                <w:szCs w:val="26"/>
              </w:rPr>
              <w:t>XGBoost</w:t>
            </w:r>
          </w:p>
        </w:tc>
        <w:tc>
          <w:tcPr>
            <w:tcW w:w="2756" w:type="dxa"/>
            <w:shd w:val="clear" w:color="auto" w:fill="FFFFFF" w:themeFill="background1"/>
            <w:tcMar>
              <w:top w:w="60" w:type="dxa"/>
              <w:left w:w="100" w:type="dxa"/>
              <w:bottom w:w="60" w:type="dxa"/>
              <w:right w:w="100" w:type="dxa"/>
            </w:tcMar>
            <w:vAlign w:val="center"/>
          </w:tcPr>
          <w:p w14:paraId="70A001E1">
            <w:pPr>
              <w:jc w:val="both"/>
              <w:rPr>
                <w:rFonts w:hint="default" w:ascii="Times New Roman" w:hAnsi="Times New Roman" w:cs="Times New Roman"/>
                <w:i w:val="0"/>
                <w:iCs w:val="0"/>
                <w:sz w:val="26"/>
                <w:szCs w:val="26"/>
              </w:rPr>
            </w:pPr>
            <w:r>
              <w:rPr>
                <w:rFonts w:hint="default" w:ascii="Times New Roman" w:hAnsi="Times New Roman" w:cs="Times New Roman"/>
                <w:b w:val="0"/>
                <w:bCs w:val="0"/>
                <w:i w:val="0"/>
                <w:iCs w:val="0"/>
                <w:color w:val="000000"/>
                <w:sz w:val="26"/>
                <w:szCs w:val="26"/>
              </w:rPr>
              <w:t>0,1267</w:t>
            </w:r>
          </w:p>
        </w:tc>
        <w:tc>
          <w:tcPr>
            <w:tcW w:w="1621" w:type="dxa"/>
            <w:shd w:val="clear" w:color="auto" w:fill="FFFFFF" w:themeFill="background1"/>
            <w:tcMar>
              <w:top w:w="60" w:type="dxa"/>
              <w:left w:w="100" w:type="dxa"/>
              <w:bottom w:w="60" w:type="dxa"/>
              <w:right w:w="100" w:type="dxa"/>
            </w:tcMar>
            <w:vAlign w:val="center"/>
          </w:tcPr>
          <w:p w14:paraId="5DE75AC4">
            <w:pPr>
              <w:jc w:val="both"/>
              <w:rPr>
                <w:rFonts w:hint="default" w:ascii="Times New Roman" w:hAnsi="Times New Roman" w:cs="Times New Roman"/>
                <w:i w:val="0"/>
                <w:iCs w:val="0"/>
                <w:sz w:val="26"/>
                <w:szCs w:val="26"/>
              </w:rPr>
            </w:pPr>
            <w:r>
              <w:rPr>
                <w:rFonts w:hint="default" w:ascii="Times New Roman" w:hAnsi="Times New Roman" w:cs="Times New Roman"/>
                <w:b w:val="0"/>
                <w:bCs w:val="0"/>
                <w:i w:val="0"/>
                <w:iCs w:val="0"/>
                <w:color w:val="000000"/>
                <w:sz w:val="26"/>
                <w:szCs w:val="26"/>
              </w:rPr>
              <w:t>1 (tốt nhất)</w:t>
            </w:r>
          </w:p>
        </w:tc>
      </w:tr>
      <w:tr w14:paraId="0BE91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3242" w:type="dxa"/>
            <w:shd w:val="clear" w:color="auto" w:fill="FFFFFF" w:themeFill="background1"/>
            <w:tcMar>
              <w:top w:w="60" w:type="dxa"/>
              <w:left w:w="100" w:type="dxa"/>
              <w:bottom w:w="60" w:type="dxa"/>
              <w:right w:w="100" w:type="dxa"/>
            </w:tcMar>
            <w:vAlign w:val="center"/>
          </w:tcPr>
          <w:p w14:paraId="294E1604">
            <w:pPr>
              <w:jc w:val="both"/>
              <w:rPr>
                <w:rFonts w:hint="default" w:ascii="Times New Roman" w:hAnsi="Times New Roman" w:cs="Times New Roman"/>
                <w:i w:val="0"/>
                <w:iCs w:val="0"/>
                <w:sz w:val="26"/>
                <w:szCs w:val="26"/>
              </w:rPr>
            </w:pPr>
            <w:r>
              <w:rPr>
                <w:rFonts w:hint="default" w:ascii="Times New Roman" w:hAnsi="Times New Roman" w:cs="Times New Roman"/>
                <w:b w:val="0"/>
                <w:bCs w:val="0"/>
                <w:i w:val="0"/>
                <w:iCs w:val="0"/>
                <w:color w:val="000000"/>
                <w:sz w:val="26"/>
                <w:szCs w:val="26"/>
              </w:rPr>
              <w:t>Decision Tree</w:t>
            </w:r>
          </w:p>
        </w:tc>
        <w:tc>
          <w:tcPr>
            <w:tcW w:w="2756" w:type="dxa"/>
            <w:shd w:val="clear" w:color="auto" w:fill="FFFFFF" w:themeFill="background1"/>
            <w:tcMar>
              <w:top w:w="60" w:type="dxa"/>
              <w:left w:w="100" w:type="dxa"/>
              <w:bottom w:w="60" w:type="dxa"/>
              <w:right w:w="100" w:type="dxa"/>
            </w:tcMar>
            <w:vAlign w:val="center"/>
          </w:tcPr>
          <w:p w14:paraId="2003B8CB">
            <w:pPr>
              <w:jc w:val="both"/>
              <w:rPr>
                <w:rFonts w:hint="default" w:ascii="Times New Roman" w:hAnsi="Times New Roman" w:cs="Times New Roman"/>
                <w:i w:val="0"/>
                <w:iCs w:val="0"/>
                <w:sz w:val="26"/>
                <w:szCs w:val="26"/>
                <w:lang w:val="en-US"/>
              </w:rPr>
            </w:pPr>
            <w:r>
              <w:rPr>
                <w:rFonts w:hint="default" w:ascii="Times New Roman" w:hAnsi="Times New Roman" w:cs="Times New Roman"/>
                <w:b w:val="0"/>
                <w:bCs w:val="0"/>
                <w:i w:val="0"/>
                <w:iCs w:val="0"/>
                <w:color w:val="000000"/>
                <w:sz w:val="26"/>
                <w:szCs w:val="26"/>
              </w:rPr>
              <w:t>0,20</w:t>
            </w:r>
            <w:r>
              <w:rPr>
                <w:rFonts w:hint="default" w:ascii="Times New Roman" w:hAnsi="Times New Roman" w:cs="Times New Roman"/>
                <w:b w:val="0"/>
                <w:bCs w:val="0"/>
                <w:i w:val="0"/>
                <w:iCs w:val="0"/>
                <w:color w:val="000000"/>
                <w:sz w:val="26"/>
                <w:szCs w:val="26"/>
                <w:lang w:val="en-US"/>
              </w:rPr>
              <w:t>20</w:t>
            </w:r>
          </w:p>
        </w:tc>
        <w:tc>
          <w:tcPr>
            <w:tcW w:w="1621" w:type="dxa"/>
            <w:shd w:val="clear" w:color="auto" w:fill="FFFFFF" w:themeFill="background1"/>
            <w:tcMar>
              <w:top w:w="60" w:type="dxa"/>
              <w:left w:w="100" w:type="dxa"/>
              <w:bottom w:w="60" w:type="dxa"/>
              <w:right w:w="100" w:type="dxa"/>
            </w:tcMar>
            <w:vAlign w:val="center"/>
          </w:tcPr>
          <w:p w14:paraId="5890D529">
            <w:pPr>
              <w:jc w:val="both"/>
              <w:rPr>
                <w:rFonts w:hint="default" w:ascii="Times New Roman" w:hAnsi="Times New Roman" w:cs="Times New Roman"/>
                <w:i w:val="0"/>
                <w:iCs w:val="0"/>
                <w:sz w:val="26"/>
                <w:szCs w:val="26"/>
              </w:rPr>
            </w:pPr>
            <w:r>
              <w:rPr>
                <w:rFonts w:hint="default" w:ascii="Times New Roman" w:hAnsi="Times New Roman" w:cs="Times New Roman"/>
                <w:b w:val="0"/>
                <w:bCs w:val="0"/>
                <w:i w:val="0"/>
                <w:iCs w:val="0"/>
                <w:color w:val="000000"/>
                <w:sz w:val="26"/>
                <w:szCs w:val="26"/>
              </w:rPr>
              <w:t>2</w:t>
            </w:r>
          </w:p>
        </w:tc>
      </w:tr>
      <w:tr w14:paraId="2B14F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3242" w:type="dxa"/>
            <w:shd w:val="clear" w:color="auto" w:fill="FFFFFF" w:themeFill="background1"/>
            <w:tcMar>
              <w:top w:w="60" w:type="dxa"/>
              <w:left w:w="100" w:type="dxa"/>
              <w:bottom w:w="60" w:type="dxa"/>
              <w:right w:w="100" w:type="dxa"/>
            </w:tcMar>
            <w:vAlign w:val="center"/>
          </w:tcPr>
          <w:p w14:paraId="4F1CE1D3">
            <w:pPr>
              <w:jc w:val="both"/>
              <w:rPr>
                <w:rFonts w:hint="default" w:ascii="Times New Roman" w:hAnsi="Times New Roman" w:cs="Times New Roman"/>
                <w:i w:val="0"/>
                <w:iCs w:val="0"/>
                <w:sz w:val="26"/>
                <w:szCs w:val="26"/>
              </w:rPr>
            </w:pPr>
            <w:r>
              <w:rPr>
                <w:rFonts w:hint="default" w:ascii="Times New Roman" w:hAnsi="Times New Roman" w:cs="Times New Roman"/>
                <w:b w:val="0"/>
                <w:bCs w:val="0"/>
                <w:i w:val="0"/>
                <w:iCs w:val="0"/>
                <w:color w:val="000000"/>
                <w:sz w:val="26"/>
                <w:szCs w:val="26"/>
              </w:rPr>
              <w:t>PyTorch MLP (nâng cao)</w:t>
            </w:r>
          </w:p>
        </w:tc>
        <w:tc>
          <w:tcPr>
            <w:tcW w:w="2756" w:type="dxa"/>
            <w:shd w:val="clear" w:color="auto" w:fill="FFFFFF" w:themeFill="background1"/>
            <w:tcMar>
              <w:top w:w="60" w:type="dxa"/>
              <w:left w:w="100" w:type="dxa"/>
              <w:bottom w:w="60" w:type="dxa"/>
              <w:right w:w="100" w:type="dxa"/>
            </w:tcMar>
            <w:vAlign w:val="center"/>
          </w:tcPr>
          <w:p w14:paraId="2A6EEEC2">
            <w:pPr>
              <w:jc w:val="both"/>
              <w:rPr>
                <w:rFonts w:hint="default" w:ascii="Times New Roman" w:hAnsi="Times New Roman" w:cs="Times New Roman"/>
                <w:i w:val="0"/>
                <w:iCs w:val="0"/>
                <w:sz w:val="26"/>
                <w:szCs w:val="26"/>
                <w:lang w:val="en-US"/>
              </w:rPr>
            </w:pPr>
            <w:r>
              <w:rPr>
                <w:rFonts w:hint="default" w:ascii="Times New Roman" w:hAnsi="Times New Roman" w:cs="Times New Roman"/>
                <w:b w:val="0"/>
                <w:bCs w:val="0"/>
                <w:i w:val="0"/>
                <w:iCs w:val="0"/>
                <w:color w:val="000000"/>
                <w:sz w:val="26"/>
                <w:szCs w:val="26"/>
              </w:rPr>
              <w:t>0,</w:t>
            </w:r>
            <w:r>
              <w:rPr>
                <w:rFonts w:hint="default" w:ascii="Times New Roman" w:hAnsi="Times New Roman" w:cs="Times New Roman"/>
                <w:b w:val="0"/>
                <w:bCs w:val="0"/>
                <w:i w:val="0"/>
                <w:iCs w:val="0"/>
                <w:color w:val="000000"/>
                <w:sz w:val="26"/>
                <w:szCs w:val="26"/>
                <w:lang w:val="en-US"/>
              </w:rPr>
              <w:t>2649</w:t>
            </w:r>
          </w:p>
        </w:tc>
        <w:tc>
          <w:tcPr>
            <w:tcW w:w="1621" w:type="dxa"/>
            <w:shd w:val="clear" w:color="auto" w:fill="FFFFFF" w:themeFill="background1"/>
            <w:tcMar>
              <w:top w:w="60" w:type="dxa"/>
              <w:left w:w="100" w:type="dxa"/>
              <w:bottom w:w="60" w:type="dxa"/>
              <w:right w:w="100" w:type="dxa"/>
            </w:tcMar>
            <w:vAlign w:val="center"/>
          </w:tcPr>
          <w:p w14:paraId="5BC0A531">
            <w:pPr>
              <w:jc w:val="both"/>
              <w:rPr>
                <w:rFonts w:hint="default" w:ascii="Times New Roman" w:hAnsi="Times New Roman" w:cs="Times New Roman"/>
                <w:i w:val="0"/>
                <w:iCs w:val="0"/>
                <w:sz w:val="26"/>
                <w:szCs w:val="26"/>
              </w:rPr>
            </w:pPr>
            <w:r>
              <w:rPr>
                <w:rFonts w:hint="default" w:ascii="Times New Roman" w:hAnsi="Times New Roman" w:cs="Times New Roman"/>
                <w:b w:val="0"/>
                <w:bCs w:val="0"/>
                <w:i w:val="0"/>
                <w:iCs w:val="0"/>
                <w:color w:val="000000"/>
                <w:sz w:val="26"/>
                <w:szCs w:val="26"/>
              </w:rPr>
              <w:t>3</w:t>
            </w:r>
          </w:p>
        </w:tc>
      </w:tr>
      <w:tr w14:paraId="502CB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3242" w:type="dxa"/>
            <w:shd w:val="clear" w:color="auto" w:fill="FFFFFF" w:themeFill="background1"/>
            <w:tcMar>
              <w:top w:w="60" w:type="dxa"/>
              <w:left w:w="100" w:type="dxa"/>
              <w:bottom w:w="60" w:type="dxa"/>
              <w:right w:w="100" w:type="dxa"/>
            </w:tcMar>
            <w:vAlign w:val="center"/>
          </w:tcPr>
          <w:p w14:paraId="41FFEA65">
            <w:pPr>
              <w:jc w:val="both"/>
              <w:rPr>
                <w:rFonts w:hint="default" w:ascii="Times New Roman" w:hAnsi="Times New Roman" w:cs="Times New Roman"/>
                <w:i w:val="0"/>
                <w:iCs w:val="0"/>
                <w:sz w:val="26"/>
                <w:szCs w:val="26"/>
              </w:rPr>
            </w:pPr>
            <w:r>
              <w:rPr>
                <w:rFonts w:hint="default" w:ascii="Times New Roman" w:hAnsi="Times New Roman" w:cs="Times New Roman"/>
                <w:b w:val="0"/>
                <w:bCs w:val="0"/>
                <w:i w:val="0"/>
                <w:iCs w:val="0"/>
                <w:color w:val="000000"/>
                <w:sz w:val="26"/>
                <w:szCs w:val="26"/>
              </w:rPr>
              <w:t>Keras ANN</w:t>
            </w:r>
          </w:p>
        </w:tc>
        <w:tc>
          <w:tcPr>
            <w:tcW w:w="2756" w:type="dxa"/>
            <w:shd w:val="clear" w:color="auto" w:fill="FFFFFF" w:themeFill="background1"/>
            <w:tcMar>
              <w:top w:w="60" w:type="dxa"/>
              <w:left w:w="100" w:type="dxa"/>
              <w:bottom w:w="60" w:type="dxa"/>
              <w:right w:w="100" w:type="dxa"/>
            </w:tcMar>
            <w:vAlign w:val="center"/>
          </w:tcPr>
          <w:p w14:paraId="46600B1D">
            <w:pPr>
              <w:jc w:val="both"/>
              <w:rPr>
                <w:rFonts w:hint="default" w:ascii="Times New Roman" w:hAnsi="Times New Roman" w:cs="Times New Roman"/>
                <w:i w:val="0"/>
                <w:iCs w:val="0"/>
                <w:sz w:val="26"/>
                <w:szCs w:val="26"/>
                <w:lang w:val="en-US"/>
              </w:rPr>
            </w:pPr>
            <w:r>
              <w:rPr>
                <w:rFonts w:hint="default" w:ascii="Times New Roman" w:hAnsi="Times New Roman" w:cs="Times New Roman"/>
                <w:b w:val="0"/>
                <w:bCs w:val="0"/>
                <w:i w:val="0"/>
                <w:iCs w:val="0"/>
                <w:color w:val="000000"/>
                <w:sz w:val="26"/>
                <w:szCs w:val="26"/>
              </w:rPr>
              <w:t>0,</w:t>
            </w:r>
            <w:r>
              <w:rPr>
                <w:rFonts w:hint="default" w:ascii="Times New Roman" w:hAnsi="Times New Roman" w:cs="Times New Roman"/>
                <w:b w:val="0"/>
                <w:bCs w:val="0"/>
                <w:i w:val="0"/>
                <w:iCs w:val="0"/>
                <w:color w:val="000000"/>
                <w:sz w:val="26"/>
                <w:szCs w:val="26"/>
                <w:lang w:val="en-US"/>
              </w:rPr>
              <w:t>7488</w:t>
            </w:r>
          </w:p>
        </w:tc>
        <w:tc>
          <w:tcPr>
            <w:tcW w:w="1621" w:type="dxa"/>
            <w:shd w:val="clear" w:color="auto" w:fill="FFFFFF" w:themeFill="background1"/>
            <w:tcMar>
              <w:top w:w="60" w:type="dxa"/>
              <w:left w:w="100" w:type="dxa"/>
              <w:bottom w:w="60" w:type="dxa"/>
              <w:right w:w="100" w:type="dxa"/>
            </w:tcMar>
            <w:vAlign w:val="center"/>
          </w:tcPr>
          <w:p w14:paraId="13DBF734">
            <w:pPr>
              <w:jc w:val="both"/>
              <w:rPr>
                <w:rFonts w:hint="default" w:ascii="Times New Roman" w:hAnsi="Times New Roman" w:cs="Times New Roman"/>
                <w:i w:val="0"/>
                <w:iCs w:val="0"/>
                <w:sz w:val="26"/>
                <w:szCs w:val="26"/>
              </w:rPr>
            </w:pPr>
            <w:r>
              <w:rPr>
                <w:rFonts w:hint="default" w:ascii="Times New Roman" w:hAnsi="Times New Roman" w:cs="Times New Roman"/>
                <w:b w:val="0"/>
                <w:bCs w:val="0"/>
                <w:i w:val="0"/>
                <w:iCs w:val="0"/>
                <w:color w:val="000000"/>
                <w:sz w:val="26"/>
                <w:szCs w:val="26"/>
              </w:rPr>
              <w:t>4 (kém nhất)</w:t>
            </w:r>
          </w:p>
        </w:tc>
      </w:tr>
    </w:tbl>
    <w:p w14:paraId="244FC78E">
      <w:pPr>
        <w:spacing w:after="140" w:line="300" w:lineRule="auto"/>
        <w:jc w:val="both"/>
        <w:rPr>
          <w:rFonts w:hint="default" w:ascii="Times New Roman" w:hAnsi="Times New Roman" w:cs="Times New Roman"/>
          <w:i w:val="0"/>
          <w:iCs w:val="0"/>
          <w:sz w:val="26"/>
          <w:szCs w:val="26"/>
        </w:rPr>
      </w:pPr>
    </w:p>
    <w:p w14:paraId="7A89933D">
      <w:pPr>
        <w:spacing w:after="140" w:line="30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PyTorch MLP nâng cao dừng huấn luyện sớm tại epoch 66 nhờ Early Stopping. Đáng chú ý, XGBoost — một mô hình dựa trên cây quyết định — vượt trội hơn hẳn cả hai mạng nơ-ron (PyTorch MLP và Keras ANN) trên bộ dữ liệu dạng bảng có kích thước vừa phải này, phù hợp với nhận định phổ biến trong thực tế rằng các mô hình gradient boosting thường hiệu quả hơn deep learning trên dữ liệu dạng bảng cỡ nhỏ–vừa. Keras ANN cho kết quả kém nhất, cho thấy kiến trúc đơn giản (Sequential Dense) chưa được tinh chỉnh đủ (thiếu chuẩn hoá phù hợp, số epoch, hoặc kiến trúc) so với PyTorch MLP nâng cao.</w:t>
      </w:r>
    </w:p>
    <w:p w14:paraId="6B691DC9">
      <w:pPr>
        <w:pStyle w:val="3"/>
        <w:spacing w:before="240" w:after="120"/>
        <w:jc w:val="both"/>
        <w:rPr>
          <w:rFonts w:hint="default" w:ascii="Times New Roman" w:hAnsi="Times New Roman" w:cs="Times New Roman"/>
          <w:i w:val="0"/>
          <w:iCs w:val="0"/>
          <w:color w:val="000000" w:themeColor="text1"/>
          <w:sz w:val="26"/>
          <w:szCs w:val="26"/>
          <w14:textFill>
            <w14:solidFill>
              <w14:schemeClr w14:val="tx1"/>
            </w14:solidFill>
          </w14:textFill>
        </w:rPr>
      </w:pPr>
      <w:bookmarkStart w:id="296" w:name="_Toc31307"/>
      <w:bookmarkStart w:id="297" w:name="_Toc12133"/>
      <w:bookmarkStart w:id="298" w:name="_Toc15436"/>
      <w:bookmarkStart w:id="299" w:name="_Toc32707"/>
      <w:bookmarkStart w:id="300" w:name="_Toc20052"/>
      <w:bookmarkStart w:id="301" w:name="_Toc6431"/>
      <w:bookmarkStart w:id="302" w:name="_Toc15957"/>
      <w:bookmarkStart w:id="303" w:name="_Toc21866"/>
      <w:r>
        <w:rPr>
          <w:rFonts w:hint="default" w:ascii="Times New Roman" w:hAnsi="Times New Roman" w:cs="Times New Roman"/>
          <w:b/>
          <w:bCs/>
          <w:i w:val="0"/>
          <w:iCs w:val="0"/>
          <w:color w:val="000000" w:themeColor="text1"/>
          <w:sz w:val="26"/>
          <w:szCs w:val="26"/>
          <w:lang w:val="en-US"/>
          <w14:textFill>
            <w14:solidFill>
              <w14:schemeClr w14:val="tx1"/>
            </w14:solidFill>
          </w14:textFill>
        </w:rPr>
        <w:t>5.7</w:t>
      </w:r>
      <w:r>
        <w:rPr>
          <w:rFonts w:hint="default" w:ascii="Times New Roman" w:hAnsi="Times New Roman" w:cs="Times New Roman"/>
          <w:b/>
          <w:bCs/>
          <w:i w:val="0"/>
          <w:iCs w:val="0"/>
          <w:color w:val="000000" w:themeColor="text1"/>
          <w:sz w:val="26"/>
          <w:szCs w:val="26"/>
          <w14:textFill>
            <w14:solidFill>
              <w14:schemeClr w14:val="tx1"/>
            </w14:solidFill>
          </w14:textFill>
        </w:rPr>
        <w:t>. Đánh giá chéo (5-Fold Cross-Validation)</w:t>
      </w:r>
      <w:bookmarkEnd w:id="296"/>
      <w:bookmarkEnd w:id="297"/>
      <w:bookmarkEnd w:id="298"/>
      <w:bookmarkEnd w:id="299"/>
      <w:bookmarkEnd w:id="300"/>
      <w:bookmarkEnd w:id="301"/>
      <w:bookmarkEnd w:id="302"/>
      <w:bookmarkEnd w:id="303"/>
    </w:p>
    <w:p w14:paraId="3986E5BD">
      <w:pPr>
        <w:spacing w:after="140" w:line="30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Để kiểm tra độ ổn định của hai mô hình tốt nhất, nhóm thực hiện 5-Fold Cross-Validation trên tập train:</w:t>
      </w:r>
    </w:p>
    <w:tbl>
      <w:tblPr>
        <w:tblStyle w:val="12"/>
        <w:tblW w:w="85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03"/>
        <w:gridCol w:w="3103"/>
        <w:gridCol w:w="2373"/>
      </w:tblGrid>
      <w:tr w14:paraId="6E2C4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96" w:hRule="atLeast"/>
        </w:trPr>
        <w:tc>
          <w:tcPr>
            <w:tcW w:w="3103" w:type="dxa"/>
            <w:shd w:val="clear" w:color="auto" w:fill="E7E6E6" w:themeFill="background2"/>
            <w:tcMar>
              <w:top w:w="60" w:type="dxa"/>
              <w:left w:w="100" w:type="dxa"/>
              <w:bottom w:w="60" w:type="dxa"/>
              <w:right w:w="100" w:type="dxa"/>
            </w:tcMar>
            <w:vAlign w:val="center"/>
          </w:tcPr>
          <w:p w14:paraId="06DA3E98">
            <w:pPr>
              <w:jc w:val="both"/>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Mô hình</w:t>
            </w:r>
          </w:p>
        </w:tc>
        <w:tc>
          <w:tcPr>
            <w:tcW w:w="3103" w:type="dxa"/>
            <w:shd w:val="clear" w:color="auto" w:fill="E7E6E6" w:themeFill="background2"/>
            <w:tcMar>
              <w:top w:w="60" w:type="dxa"/>
              <w:left w:w="100" w:type="dxa"/>
              <w:bottom w:w="60" w:type="dxa"/>
              <w:right w:w="100" w:type="dxa"/>
            </w:tcMar>
            <w:vAlign w:val="center"/>
          </w:tcPr>
          <w:p w14:paraId="0AB96014">
            <w:pPr>
              <w:jc w:val="both"/>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RMSE trung bình (5-Fold)</w:t>
            </w:r>
          </w:p>
        </w:tc>
        <w:tc>
          <w:tcPr>
            <w:tcW w:w="2373" w:type="dxa"/>
            <w:shd w:val="clear" w:color="auto" w:fill="E7E6E6" w:themeFill="background2"/>
            <w:tcMar>
              <w:top w:w="60" w:type="dxa"/>
              <w:left w:w="100" w:type="dxa"/>
              <w:bottom w:w="60" w:type="dxa"/>
              <w:right w:w="100" w:type="dxa"/>
            </w:tcMar>
            <w:vAlign w:val="center"/>
          </w:tcPr>
          <w:p w14:paraId="7E59014C">
            <w:pPr>
              <w:jc w:val="both"/>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Độ lệch chuẩn</w:t>
            </w:r>
          </w:p>
        </w:tc>
      </w:tr>
      <w:tr w14:paraId="04433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96" w:hRule="atLeast"/>
        </w:trPr>
        <w:tc>
          <w:tcPr>
            <w:tcW w:w="3103" w:type="dxa"/>
            <w:shd w:val="clear" w:color="auto" w:fill="FFFFFF" w:themeFill="background1"/>
            <w:tcMar>
              <w:top w:w="60" w:type="dxa"/>
              <w:left w:w="100" w:type="dxa"/>
              <w:bottom w:w="60" w:type="dxa"/>
              <w:right w:w="100" w:type="dxa"/>
            </w:tcMar>
            <w:vAlign w:val="center"/>
          </w:tcPr>
          <w:p w14:paraId="0D730CE7">
            <w:pPr>
              <w:jc w:val="both"/>
              <w:rPr>
                <w:rFonts w:hint="default" w:ascii="Times New Roman" w:hAnsi="Times New Roman" w:cs="Times New Roman"/>
                <w:i w:val="0"/>
                <w:iCs w:val="0"/>
                <w:sz w:val="26"/>
                <w:szCs w:val="26"/>
              </w:rPr>
            </w:pPr>
            <w:r>
              <w:rPr>
                <w:rFonts w:hint="default" w:ascii="Times New Roman" w:hAnsi="Times New Roman" w:cs="Times New Roman"/>
                <w:b w:val="0"/>
                <w:bCs w:val="0"/>
                <w:i w:val="0"/>
                <w:iCs w:val="0"/>
                <w:color w:val="000000"/>
                <w:sz w:val="26"/>
                <w:szCs w:val="26"/>
              </w:rPr>
              <w:t>XGBoost</w:t>
            </w:r>
          </w:p>
        </w:tc>
        <w:tc>
          <w:tcPr>
            <w:tcW w:w="3103" w:type="dxa"/>
            <w:shd w:val="clear" w:color="auto" w:fill="FFFFFF" w:themeFill="background1"/>
            <w:tcMar>
              <w:top w:w="60" w:type="dxa"/>
              <w:left w:w="100" w:type="dxa"/>
              <w:bottom w:w="60" w:type="dxa"/>
              <w:right w:w="100" w:type="dxa"/>
            </w:tcMar>
            <w:vAlign w:val="center"/>
          </w:tcPr>
          <w:p w14:paraId="7D380003">
            <w:pPr>
              <w:jc w:val="both"/>
              <w:rPr>
                <w:rFonts w:hint="default" w:ascii="Times New Roman" w:hAnsi="Times New Roman" w:cs="Times New Roman"/>
                <w:i w:val="0"/>
                <w:iCs w:val="0"/>
                <w:sz w:val="26"/>
                <w:szCs w:val="26"/>
                <w:lang w:val="en-US"/>
              </w:rPr>
            </w:pPr>
            <w:r>
              <w:rPr>
                <w:rFonts w:hint="default" w:ascii="Times New Roman" w:hAnsi="Times New Roman" w:cs="Times New Roman"/>
                <w:b w:val="0"/>
                <w:bCs w:val="0"/>
                <w:i w:val="0"/>
                <w:iCs w:val="0"/>
                <w:color w:val="000000"/>
                <w:sz w:val="26"/>
                <w:szCs w:val="26"/>
              </w:rPr>
              <w:t>0,</w:t>
            </w:r>
            <w:r>
              <w:rPr>
                <w:rFonts w:hint="default" w:ascii="Times New Roman" w:hAnsi="Times New Roman" w:cs="Times New Roman"/>
                <w:b w:val="0"/>
                <w:bCs w:val="0"/>
                <w:i w:val="0"/>
                <w:iCs w:val="0"/>
                <w:color w:val="000000"/>
                <w:sz w:val="26"/>
                <w:szCs w:val="26"/>
                <w:lang w:val="en-US"/>
              </w:rPr>
              <w:t>1820</w:t>
            </w:r>
          </w:p>
        </w:tc>
        <w:tc>
          <w:tcPr>
            <w:tcW w:w="2373" w:type="dxa"/>
            <w:shd w:val="clear" w:color="auto" w:fill="FFFFFF" w:themeFill="background1"/>
            <w:tcMar>
              <w:top w:w="60" w:type="dxa"/>
              <w:left w:w="100" w:type="dxa"/>
              <w:bottom w:w="60" w:type="dxa"/>
              <w:right w:w="100" w:type="dxa"/>
            </w:tcMar>
            <w:vAlign w:val="center"/>
          </w:tcPr>
          <w:p w14:paraId="10ABB817">
            <w:pPr>
              <w:jc w:val="both"/>
              <w:rPr>
                <w:rFonts w:hint="default" w:ascii="Times New Roman" w:hAnsi="Times New Roman" w:cs="Times New Roman"/>
                <w:i w:val="0"/>
                <w:iCs w:val="0"/>
                <w:sz w:val="26"/>
                <w:szCs w:val="26"/>
                <w:lang w:val="en-US"/>
              </w:rPr>
            </w:pPr>
            <w:r>
              <w:rPr>
                <w:rFonts w:hint="default" w:ascii="Times New Roman" w:hAnsi="Times New Roman" w:cs="Times New Roman"/>
                <w:b w:val="0"/>
                <w:bCs w:val="0"/>
                <w:i w:val="0"/>
                <w:iCs w:val="0"/>
                <w:color w:val="000000"/>
                <w:sz w:val="26"/>
                <w:szCs w:val="26"/>
              </w:rPr>
              <w:t>± 0,00</w:t>
            </w:r>
            <w:r>
              <w:rPr>
                <w:rFonts w:hint="default" w:ascii="Times New Roman" w:hAnsi="Times New Roman" w:cs="Times New Roman"/>
                <w:b w:val="0"/>
                <w:bCs w:val="0"/>
                <w:i w:val="0"/>
                <w:iCs w:val="0"/>
                <w:color w:val="000000"/>
                <w:sz w:val="26"/>
                <w:szCs w:val="26"/>
                <w:lang w:val="en-US"/>
              </w:rPr>
              <w:t>92</w:t>
            </w:r>
          </w:p>
        </w:tc>
      </w:tr>
      <w:tr w14:paraId="228FB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5" w:hRule="atLeast"/>
        </w:trPr>
        <w:tc>
          <w:tcPr>
            <w:tcW w:w="3103" w:type="dxa"/>
            <w:shd w:val="clear" w:color="auto" w:fill="FFFFFF" w:themeFill="background1"/>
            <w:tcMar>
              <w:top w:w="60" w:type="dxa"/>
              <w:left w:w="100" w:type="dxa"/>
              <w:bottom w:w="60" w:type="dxa"/>
              <w:right w:w="100" w:type="dxa"/>
            </w:tcMar>
            <w:vAlign w:val="center"/>
          </w:tcPr>
          <w:p w14:paraId="47E791B3">
            <w:pPr>
              <w:jc w:val="both"/>
              <w:rPr>
                <w:rFonts w:hint="default" w:ascii="Times New Roman" w:hAnsi="Times New Roman" w:cs="Times New Roman"/>
                <w:i w:val="0"/>
                <w:iCs w:val="0"/>
                <w:sz w:val="26"/>
                <w:szCs w:val="26"/>
              </w:rPr>
            </w:pPr>
            <w:r>
              <w:rPr>
                <w:rFonts w:hint="default" w:ascii="Times New Roman" w:hAnsi="Times New Roman" w:cs="Times New Roman"/>
                <w:b w:val="0"/>
                <w:bCs w:val="0"/>
                <w:i w:val="0"/>
                <w:iCs w:val="0"/>
                <w:color w:val="000000"/>
                <w:sz w:val="26"/>
                <w:szCs w:val="26"/>
              </w:rPr>
              <w:t>Decision Tree</w:t>
            </w:r>
          </w:p>
        </w:tc>
        <w:tc>
          <w:tcPr>
            <w:tcW w:w="3103" w:type="dxa"/>
            <w:shd w:val="clear" w:color="auto" w:fill="FFFFFF" w:themeFill="background1"/>
            <w:tcMar>
              <w:top w:w="60" w:type="dxa"/>
              <w:left w:w="100" w:type="dxa"/>
              <w:bottom w:w="60" w:type="dxa"/>
              <w:right w:w="100" w:type="dxa"/>
            </w:tcMar>
            <w:vAlign w:val="center"/>
          </w:tcPr>
          <w:p w14:paraId="4A3CAA19">
            <w:pPr>
              <w:jc w:val="both"/>
              <w:rPr>
                <w:rFonts w:hint="default" w:ascii="Times New Roman" w:hAnsi="Times New Roman" w:cs="Times New Roman"/>
                <w:i w:val="0"/>
                <w:iCs w:val="0"/>
                <w:sz w:val="26"/>
                <w:szCs w:val="26"/>
                <w:lang w:val="en-US"/>
              </w:rPr>
            </w:pPr>
            <w:r>
              <w:rPr>
                <w:rFonts w:hint="default" w:ascii="Times New Roman" w:hAnsi="Times New Roman" w:cs="Times New Roman"/>
                <w:b w:val="0"/>
                <w:bCs w:val="0"/>
                <w:i w:val="0"/>
                <w:iCs w:val="0"/>
                <w:color w:val="000000"/>
                <w:sz w:val="26"/>
                <w:szCs w:val="26"/>
              </w:rPr>
              <w:t>0,</w:t>
            </w:r>
            <w:r>
              <w:rPr>
                <w:rFonts w:hint="default" w:ascii="Times New Roman" w:hAnsi="Times New Roman" w:cs="Times New Roman"/>
                <w:b w:val="0"/>
                <w:bCs w:val="0"/>
                <w:i w:val="0"/>
                <w:iCs w:val="0"/>
                <w:color w:val="000000"/>
                <w:sz w:val="26"/>
                <w:szCs w:val="26"/>
                <w:lang w:val="en-US"/>
              </w:rPr>
              <w:t>1177</w:t>
            </w:r>
          </w:p>
        </w:tc>
        <w:tc>
          <w:tcPr>
            <w:tcW w:w="2373" w:type="dxa"/>
            <w:shd w:val="clear" w:color="auto" w:fill="FFFFFF" w:themeFill="background1"/>
            <w:tcMar>
              <w:top w:w="60" w:type="dxa"/>
              <w:left w:w="100" w:type="dxa"/>
              <w:bottom w:w="60" w:type="dxa"/>
              <w:right w:w="100" w:type="dxa"/>
            </w:tcMar>
            <w:vAlign w:val="center"/>
          </w:tcPr>
          <w:p w14:paraId="69683768">
            <w:pPr>
              <w:jc w:val="both"/>
              <w:rPr>
                <w:rFonts w:hint="default" w:ascii="Times New Roman" w:hAnsi="Times New Roman" w:cs="Times New Roman"/>
                <w:i w:val="0"/>
                <w:iCs w:val="0"/>
                <w:sz w:val="26"/>
                <w:szCs w:val="26"/>
                <w:lang w:val="en-US"/>
              </w:rPr>
            </w:pPr>
            <w:r>
              <w:rPr>
                <w:rFonts w:hint="default" w:ascii="Times New Roman" w:hAnsi="Times New Roman" w:cs="Times New Roman"/>
                <w:b w:val="0"/>
                <w:bCs w:val="0"/>
                <w:i w:val="0"/>
                <w:iCs w:val="0"/>
                <w:color w:val="000000"/>
                <w:sz w:val="26"/>
                <w:szCs w:val="26"/>
              </w:rPr>
              <w:t>± 0,0</w:t>
            </w:r>
            <w:r>
              <w:rPr>
                <w:rFonts w:hint="default" w:ascii="Times New Roman" w:hAnsi="Times New Roman" w:cs="Times New Roman"/>
                <w:b w:val="0"/>
                <w:bCs w:val="0"/>
                <w:i w:val="0"/>
                <w:iCs w:val="0"/>
                <w:color w:val="000000"/>
                <w:sz w:val="26"/>
                <w:szCs w:val="26"/>
                <w:lang w:val="en-US"/>
              </w:rPr>
              <w:t>076</w:t>
            </w:r>
          </w:p>
        </w:tc>
      </w:tr>
    </w:tbl>
    <w:p w14:paraId="55E8059F">
      <w:pPr>
        <w:pStyle w:val="3"/>
        <w:spacing w:before="240" w:after="120"/>
        <w:jc w:val="both"/>
        <w:rPr>
          <w:rFonts w:hint="default" w:ascii="Times New Roman" w:hAnsi="Times New Roman" w:cs="Times New Roman"/>
          <w:i w:val="0"/>
          <w:iCs w:val="0"/>
          <w:color w:val="000000" w:themeColor="text1"/>
          <w:sz w:val="26"/>
          <w:szCs w:val="26"/>
          <w14:textFill>
            <w14:solidFill>
              <w14:schemeClr w14:val="tx1"/>
            </w14:solidFill>
          </w14:textFill>
        </w:rPr>
      </w:pPr>
      <w:bookmarkStart w:id="304" w:name="_Toc13409"/>
      <w:bookmarkStart w:id="305" w:name="_Toc6243"/>
      <w:bookmarkStart w:id="306" w:name="_Toc21129"/>
      <w:bookmarkStart w:id="307" w:name="_Toc1439"/>
      <w:bookmarkStart w:id="308" w:name="_Toc29987"/>
      <w:bookmarkStart w:id="309" w:name="_Toc3117"/>
      <w:bookmarkStart w:id="310" w:name="_Toc27500"/>
      <w:bookmarkStart w:id="311" w:name="_Toc23465"/>
      <w:r>
        <w:rPr>
          <w:rFonts w:hint="default" w:ascii="Times New Roman" w:hAnsi="Times New Roman" w:cs="Times New Roman"/>
          <w:b/>
          <w:bCs/>
          <w:i w:val="0"/>
          <w:iCs w:val="0"/>
          <w:color w:val="000000" w:themeColor="text1"/>
          <w:sz w:val="26"/>
          <w:szCs w:val="26"/>
          <w:lang w:val="en-US"/>
          <w14:textFill>
            <w14:solidFill>
              <w14:schemeClr w14:val="tx1"/>
            </w14:solidFill>
          </w14:textFill>
        </w:rPr>
        <w:t>5.8</w:t>
      </w:r>
      <w:r>
        <w:rPr>
          <w:rFonts w:hint="default" w:ascii="Times New Roman" w:hAnsi="Times New Roman" w:cs="Times New Roman"/>
          <w:b/>
          <w:bCs/>
          <w:i w:val="0"/>
          <w:iCs w:val="0"/>
          <w:color w:val="000000" w:themeColor="text1"/>
          <w:sz w:val="26"/>
          <w:szCs w:val="26"/>
          <w14:textFill>
            <w14:solidFill>
              <w14:schemeClr w14:val="tx1"/>
            </w14:solidFill>
          </w14:textFill>
        </w:rPr>
        <w:t>. Kết hợp mô hình và theo dõi thực nghiệm</w:t>
      </w:r>
      <w:bookmarkEnd w:id="304"/>
      <w:bookmarkEnd w:id="305"/>
      <w:bookmarkEnd w:id="306"/>
      <w:bookmarkEnd w:id="307"/>
      <w:bookmarkEnd w:id="308"/>
      <w:bookmarkEnd w:id="309"/>
      <w:bookmarkEnd w:id="310"/>
      <w:bookmarkEnd w:id="311"/>
    </w:p>
    <w:p w14:paraId="5441D7B9">
      <w:pPr>
        <w:pStyle w:val="249"/>
        <w:numPr>
          <w:ilvl w:val="-13"/>
          <w:numId w:val="0"/>
        </w:numPr>
        <w:spacing w:after="80" w:line="280" w:lineRule="auto"/>
        <w:ind w:left="147" w:left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Mô hình tốt nhất theo Validation RMSE (XGBoost) được dùng để dự đoán tập test và xuất file submission_best_xgboost.csv.</w:t>
      </w:r>
    </w:p>
    <w:p w14:paraId="445A7198">
      <w:pPr>
        <w:pStyle w:val="249"/>
        <w:numPr>
          <w:ilvl w:val="-13"/>
          <w:numId w:val="0"/>
        </w:numPr>
        <w:spacing w:after="80" w:line="280" w:lineRule="auto"/>
        <w:ind w:left="147" w:left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Thử nghiệm thêm phương án Ensemble Blend: kết hợp 85% dự đoán từ XGBoost và 15% dự đoán từ PyTorch MLP (0,85 × XGBoost + 0,15 × PyTorch MLP), xuất ra submission_ensemble.csv, nhằm tận dụng thêm góc nhìn khác biệt từ mạng nơ-ron dù hiệu năng riêng lẻ thấp hơn.</w:t>
      </w:r>
    </w:p>
    <w:p w14:paraId="6585BE69">
      <w:pPr>
        <w:pStyle w:val="249"/>
        <w:numPr>
          <w:ilvl w:val="-13"/>
          <w:numId w:val="0"/>
        </w:numPr>
        <w:spacing w:after="80" w:line="280" w:lineRule="auto"/>
        <w:ind w:left="147" w:left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Toàn bộ file submission (PyTorch MLP, XGBoost tốt nhất, Ensemble) được lưu thành W&amp;B Artifacts để quản lý phiên bản, dễ dàng truy vết và tái sử dụng.</w:t>
      </w:r>
    </w:p>
    <w:p w14:paraId="0BCB8CB9">
      <w:pPr>
        <w:pStyle w:val="249"/>
        <w:numPr>
          <w:ilvl w:val="-13"/>
          <w:numId w:val="0"/>
        </w:numPr>
        <w:spacing w:after="80" w:line="280" w:lineRule="auto"/>
        <w:ind w:left="147" w:left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Logic chọn mô hình cuối cùng để nộp bài được viết dưới dạng tự động: hệ thống chọn mô hình có Validation RMSE thấp nhất trong bảng so sánh (best_model_name = eval_df.iloc[0]['Model']) rồi tự động sinh dự đoán tương ứng, giúp quy trình dễ mở rộng khi có thêm mô hình mới trong tương lai.</w:t>
      </w:r>
    </w:p>
    <w:p w14:paraId="2D8E830F">
      <w:pPr>
        <w:pStyle w:val="3"/>
        <w:spacing w:before="240" w:after="120"/>
        <w:jc w:val="both"/>
        <w:rPr>
          <w:rFonts w:hint="default" w:ascii="Times New Roman" w:hAnsi="Times New Roman" w:cs="Times New Roman"/>
          <w:i w:val="0"/>
          <w:iCs w:val="0"/>
          <w:color w:val="000000" w:themeColor="text1"/>
          <w:sz w:val="26"/>
          <w:szCs w:val="26"/>
          <w14:textFill>
            <w14:solidFill>
              <w14:schemeClr w14:val="tx1"/>
            </w14:solidFill>
          </w14:textFill>
        </w:rPr>
      </w:pPr>
      <w:bookmarkStart w:id="312" w:name="_Toc20683"/>
      <w:bookmarkStart w:id="313" w:name="_Toc21037"/>
      <w:bookmarkStart w:id="314" w:name="_Toc5675"/>
      <w:bookmarkStart w:id="315" w:name="_Toc18642"/>
      <w:bookmarkStart w:id="316" w:name="_Toc12386"/>
      <w:bookmarkStart w:id="317" w:name="_Toc4618"/>
      <w:bookmarkStart w:id="318" w:name="_Toc11090"/>
      <w:bookmarkStart w:id="319" w:name="_Toc2102"/>
      <w:r>
        <w:rPr>
          <w:rFonts w:hint="default" w:ascii="Times New Roman" w:hAnsi="Times New Roman" w:cs="Times New Roman"/>
          <w:b/>
          <w:bCs/>
          <w:i w:val="0"/>
          <w:iCs w:val="0"/>
          <w:color w:val="000000" w:themeColor="text1"/>
          <w:sz w:val="26"/>
          <w:szCs w:val="26"/>
          <w:lang w:val="en-US"/>
          <w14:textFill>
            <w14:solidFill>
              <w14:schemeClr w14:val="tx1"/>
            </w14:solidFill>
          </w14:textFill>
        </w:rPr>
        <w:t>5.9</w:t>
      </w:r>
      <w:r>
        <w:rPr>
          <w:rFonts w:hint="default" w:ascii="Times New Roman" w:hAnsi="Times New Roman" w:cs="Times New Roman"/>
          <w:b/>
          <w:bCs/>
          <w:i w:val="0"/>
          <w:iCs w:val="0"/>
          <w:color w:val="000000" w:themeColor="text1"/>
          <w:sz w:val="26"/>
          <w:szCs w:val="26"/>
          <w14:textFill>
            <w14:solidFill>
              <w14:schemeClr w14:val="tx1"/>
            </w14:solidFill>
          </w14:textFill>
        </w:rPr>
        <w:t>. Kết luận của phần mở rộng</w:t>
      </w:r>
      <w:bookmarkEnd w:id="312"/>
      <w:bookmarkEnd w:id="313"/>
      <w:bookmarkEnd w:id="314"/>
      <w:bookmarkEnd w:id="315"/>
      <w:bookmarkEnd w:id="316"/>
      <w:bookmarkEnd w:id="317"/>
      <w:bookmarkEnd w:id="318"/>
      <w:bookmarkEnd w:id="319"/>
    </w:p>
    <w:p w14:paraId="4FA3B4A0">
      <w:pPr>
        <w:pStyle w:val="249"/>
        <w:numPr>
          <w:ilvl w:val="0"/>
          <w:numId w:val="0"/>
        </w:numPr>
        <w:spacing w:after="80" w:line="280" w:lineRule="auto"/>
        <w:ind w:left="160" w:left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XGBoost là mô hình được khuyến nghị triển khai chính thức nhờ RMSE thấp nhất và tính ổn định cao qua kiểm định chéo.</w:t>
      </w:r>
    </w:p>
    <w:p w14:paraId="3A194DC7">
      <w:pPr>
        <w:pStyle w:val="249"/>
        <w:numPr>
          <w:ilvl w:val="0"/>
          <w:numId w:val="0"/>
        </w:numPr>
        <w:spacing w:after="80" w:line="280" w:lineRule="auto"/>
        <w:ind w:left="160" w:left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Ensemble (XGBoost + PyTorch MLP) là phương án dự phòng đáng cân nhắc nếu muốn giảm phương sai dự đoán, dù cần đánh giá thêm trên leaderboard thực tế trước khi thay thế XGBoost đơn lẻ.</w:t>
      </w:r>
    </w:p>
    <w:p w14:paraId="7207385A">
      <w:pPr>
        <w:pStyle w:val="249"/>
        <w:numPr>
          <w:ilvl w:val="0"/>
          <w:numId w:val="0"/>
        </w:numPr>
        <w:spacing w:after="80" w:line="280" w:lineRule="auto"/>
        <w:ind w:left="160" w:left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Mạng nơ-ron (Keras ANN, PyTorch MLP) trong thử nghiệm này chưa vượt qua được mô hình cây, gợi ý hướng cải thiện tiếp theo: tinh chỉnh kiến trúc, siêu tham số, hoặc kỹ thuật chuẩn hoá/khởi tạo trọng số tốt hơn cho các mô hình deep learning nếu muốn tiếp tục theo hướng này.</w:t>
      </w:r>
    </w:p>
    <w:p w14:paraId="43DC57BE">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sectPr>
      <w:footerReference r:id="rId3" w:type="default"/>
      <w:pgSz w:w="11906" w:h="16838"/>
      <w:pgMar w:top="1440" w:right="1800" w:bottom="1440" w:left="1800" w:header="720" w:footer="72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0AC011">
    <w:pPr>
      <w:pStyle w:val="3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91FC242">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jxlmv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CY8ZZrzQIA&#10;ACUGAAAOAAAAAAAAAAEAIAAAAB8BAABkcnMvZTJvRG9jLnhtbFBLBQYAAAAABgAGAFkBAABeBgAA&#10;AAA=&#10;">
              <v:fill on="f" focussize="0,0"/>
              <v:stroke on="f" weight="0.5pt"/>
              <v:imagedata o:title=""/>
              <o:lock v:ext="edit" aspectratio="f"/>
              <v:textbox inset="0mm,0mm,0mm,0mm" style="mso-fit-shape-to-text:t;">
                <w:txbxContent>
                  <w:p w14:paraId="291FC242">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0053208E"/>
    <w:multiLevelType w:val="multilevel"/>
    <w:tmpl w:val="0053208E"/>
    <w:lvl w:ilvl="0" w:tentative="0">
      <w:start w:val="1"/>
      <w:numFmt w:val="bullet"/>
      <w:lvlText w:val="•"/>
      <w:lvlJc w:val="left"/>
      <w:pPr>
        <w:ind w:left="420" w:hanging="2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1">
    <w:nsid w:val="2E3ED1FF"/>
    <w:multiLevelType w:val="singleLevel"/>
    <w:tmpl w:val="2E3ED1FF"/>
    <w:lvl w:ilvl="0" w:tentative="0">
      <w:start w:val="1"/>
      <w:numFmt w:val="decimal"/>
      <w:suff w:val="space"/>
      <w:lvlText w:val="%1."/>
      <w:lvlJc w:val="left"/>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A66C0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38247D1"/>
    <w:rsid w:val="081B2083"/>
    <w:rsid w:val="09F0304C"/>
    <w:rsid w:val="103D25B1"/>
    <w:rsid w:val="12FC190C"/>
    <w:rsid w:val="2CF05E9C"/>
    <w:rsid w:val="2E9D2FF9"/>
    <w:rsid w:val="32BA64BA"/>
    <w:rsid w:val="334254A8"/>
    <w:rsid w:val="345E175E"/>
    <w:rsid w:val="354E34D3"/>
    <w:rsid w:val="39A66C0C"/>
    <w:rsid w:val="3EC9670E"/>
    <w:rsid w:val="4E15111E"/>
    <w:rsid w:val="514172DE"/>
    <w:rsid w:val="523D0DD4"/>
    <w:rsid w:val="59E47241"/>
    <w:rsid w:val="614E363B"/>
    <w:rsid w:val="710651FB"/>
    <w:rsid w:val="71DC2D41"/>
    <w:rsid w:val="723E077B"/>
    <w:rsid w:val="7252741C"/>
    <w:rsid w:val="758614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0"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szCs w:val="26"/>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249">
    <w:name w:val="List Paragraph"/>
    <w:basedOn w:val="1"/>
    <w:qFormat/>
    <w:uiPriority w:val="0"/>
    <w:rPr>
      <w:rFonts w:asciiTheme="minorHAnsi" w:hAnsiTheme="minorHAnsi" w:eastAsiaTheme="minorEastAsia" w:cstheme="minorBidi"/>
      <w:sz w:val="21"/>
      <w:szCs w:val="22"/>
    </w:rPr>
  </w:style>
  <w:style w:type="table" w:customStyle="1" w:styleId="250">
    <w:name w:val="_Style 10"/>
    <w:basedOn w:val="251"/>
    <w:qFormat/>
    <w:uiPriority w:val="0"/>
    <w:tblPr>
      <w:tblCellMar>
        <w:top w:w="0" w:type="dxa"/>
        <w:left w:w="115" w:type="dxa"/>
        <w:bottom w:w="0" w:type="dxa"/>
        <w:right w:w="115" w:type="dxa"/>
      </w:tblCellMar>
    </w:tblPr>
  </w:style>
  <w:style w:type="table" w:customStyle="1" w:styleId="251">
    <w:name w:val="TableNormal"/>
    <w:qFormat/>
    <w:uiPriority w:val="0"/>
    <w:tblPr>
      <w:tblCellMar>
        <w:top w:w="100" w:type="dxa"/>
        <w:left w:w="100" w:type="dxa"/>
        <w:bottom w:w="100" w:type="dxa"/>
        <w:right w:w="100" w:type="dxa"/>
      </w:tblCellMar>
    </w:tblPr>
  </w:style>
  <w:style w:type="table" w:customStyle="1" w:styleId="252">
    <w:name w:val="_Style 11"/>
    <w:basedOn w:val="251"/>
    <w:qFormat/>
    <w:uiPriority w:val="0"/>
    <w:tblPr>
      <w:tblCellMar>
        <w:top w:w="0" w:type="dxa"/>
        <w:left w:w="115" w:type="dxa"/>
        <w:bottom w:w="0" w:type="dxa"/>
        <w:right w:w="115" w:type="dxa"/>
      </w:tblCellMar>
    </w:tblPr>
  </w:style>
  <w:style w:type="table" w:customStyle="1" w:styleId="253">
    <w:name w:val="_Style 12"/>
    <w:basedOn w:val="251"/>
    <w:qFormat/>
    <w:uiPriority w:val="0"/>
    <w:tblPr>
      <w:tblCellMar>
        <w:top w:w="0" w:type="dxa"/>
        <w:left w:w="115" w:type="dxa"/>
        <w:bottom w:w="0" w:type="dxa"/>
        <w:right w:w="115" w:type="dxa"/>
      </w:tblCellMar>
    </w:tblPr>
  </w:style>
  <w:style w:type="table" w:customStyle="1" w:styleId="254">
    <w:name w:val="_Style 13"/>
    <w:basedOn w:val="251"/>
    <w:qFormat/>
    <w:uiPriority w:val="0"/>
    <w:tblPr>
      <w:tblCellMar>
        <w:top w:w="0" w:type="dxa"/>
        <w:left w:w="115" w:type="dxa"/>
        <w:bottom w:w="0" w:type="dxa"/>
        <w:right w:w="115" w:type="dxa"/>
      </w:tblCellMar>
    </w:tblPr>
  </w:style>
  <w:style w:type="table" w:customStyle="1" w:styleId="255">
    <w:name w:val="_Style 14"/>
    <w:basedOn w:val="251"/>
    <w:qFormat/>
    <w:uiPriority w:val="0"/>
    <w:tblPr>
      <w:tblCellMar>
        <w:top w:w="0" w:type="dxa"/>
        <w:left w:w="115" w:type="dxa"/>
        <w:bottom w:w="0" w:type="dxa"/>
        <w:right w:w="115" w:type="dxa"/>
      </w:tblCellMar>
    </w:tblPr>
  </w:style>
  <w:style w:type="table" w:customStyle="1" w:styleId="256">
    <w:name w:val="_Style 15"/>
    <w:basedOn w:val="251"/>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2030</Words>
  <Characters>7489</Characters>
  <Lines>0</Lines>
  <Paragraphs>0</Paragraphs>
  <TotalTime>44</TotalTime>
  <ScaleCrop>false</ScaleCrop>
  <LinksUpToDate>false</LinksUpToDate>
  <CharactersWithSpaces>9375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2026-09-22T16:00:00Z</dcterms:created>
  <dc:creator>Uyen Mai</dc:creator>
  <cp:lastModifiedBy>Phạm Ngọc Phương Uyên</cp:lastModifiedBy>
  <dcterms:modified xsi:type="dcterms:W3CDTF">2026-09-27T09:08:52Z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27DEEAF988504AFCA76D73B2D07E1E45_13</vt:lpwstr>
  </property>
  <property fmtid="{D5CDD505-2E9C-101B-9397-08002B2CF9AE}" pid="4" name="KSOTemplateDocerSaveRecord">
    <vt:lpwstr>eyJoZGlkIjoiYjAzZDI1OGQwY2YyYjA5ZTM5N2YxYjk4NjE2MWZmOWUiLCJ1c2VySWQiOiIxMzkyMTE1NjQwMjA4In0=</vt:lpwstr>
  </property>
</Properties>
</file>